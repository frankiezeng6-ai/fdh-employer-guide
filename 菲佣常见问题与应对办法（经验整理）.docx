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C16CF">
      <w:pPr>
        <w:pStyle w:val="31"/>
        <w:jc w:val="center"/>
      </w:pPr>
      <w:r>
        <w:t>菲佣常见问题与应对办法</w:t>
      </w:r>
    </w:p>
    <w:p>
      <w:r>
        <w:rPr>
          <w:b/>
        </w:rPr>
        <w:t>经验整理 · 第二版｜更新至 2026-09-09</w:t>
      </w:r>
    </w:p>
    <w:p>
      <w:r>
        <w:rPr>
          <w:i/>
        </w:rPr>
        <w:t>素材：香港雇主微信群「🇭🇰雇主智囊团」聊天记录（2026-04-17 至 2026-09-09，共 42,317 条）；本次新增出粮与汇款、银行开户、八达通／电话卡、假期与合约条款等章节，并重排条目编号。凡涉及金额、天数、法例条文而无法从群内取得一致说法的，一律标注「待核实（N/A）」，见附三。</w:t>
      </w:r>
    </w:p>
    <w:p w14:paraId="0B8D4544">
      <w:pPr>
        <w:pStyle w:val="3"/>
      </w:pPr>
      <w:r>
        <w:t>一、财务类问题（最高危）</w:t>
      </w:r>
    </w:p>
    <w:p w14:paraId="64368473">
      <w:pPr>
        <w:pStyle w:val="4"/>
      </w:pPr>
      <w:r>
        <w:t>1. 对外借钱、做担保人</w:t>
      </w:r>
    </w:p>
    <w:p w14:paraId="31F5A74C">
      <w:r>
        <w:rPr>
          <w:b/>
        </w:rPr>
        <w:t>常见表现</w:t>
      </w:r>
      <w:r>
        <w:t>：向财务公司（"财仔"/高利贷）借款；被老乡、朋友拉去借钱或做担保；欠债后被追债上门，甚至拿雇主的合约去借钱。借钱和赌博往往相伴出现。</w:t>
      </w:r>
    </w:p>
    <w:p w14:paraId="15ACCD1B">
      <w:r>
        <w:rPr>
          <w:rFonts w:hint="eastAsia"/>
          <w:b/>
          <w:lang w:eastAsia="zh-CN"/>
        </w:rPr>
        <w:t>案例</w:t>
      </w:r>
      <w:r>
        <w:t>：有姐姐借了几万财仔，加薪一千也留不住，最后跑路；有工人被解雇当天，放贷的人已在楼下等她；有跑路工人拿雇主家的合约去借钱。</w:t>
      </w:r>
    </w:p>
    <w:p w14:paraId="13933191">
      <w:r>
        <w:rPr>
          <w:b/>
        </w:rPr>
        <w:t>解决办法</w:t>
      </w:r>
      <w:r>
        <w:t>：</w:t>
      </w:r>
    </w:p>
    <w:p w14:paraId="006BAA4E">
      <w:pPr>
        <w:ind w:left="360" w:hanging="240"/>
      </w:pPr>
      <w:r>
        <w:t>•  面试时就严正声明"我家绝对不可以借钱、不可以做担保"，观察对方反应——眼神飘忽、犹豫的基本做不到，直接不请（这是最省成本的筛选手段）；</w:t>
      </w:r>
    </w:p>
    <w:p w14:paraId="53664649">
      <w:pPr>
        <w:ind w:left="360" w:hanging="240"/>
      </w:pPr>
      <w:r>
        <w:t>•  写入工作指导的</w:t>
      </w:r>
      <w:r>
        <w:rPr>
          <w:b/>
        </w:rPr>
        <w:t>底线原则</w:t>
      </w:r>
      <w:r>
        <w:t>：对外借钱/贷款/担保，不论金额，不作警告即时解雇；</w:t>
      </w:r>
    </w:p>
    <w:p w14:paraId="423A0FAE">
      <w:pPr>
        <w:ind w:left="360" w:hanging="240"/>
      </w:pPr>
      <w:r>
        <w:t xml:space="preserve">•  </w:t>
      </w:r>
      <w:r>
        <w:rPr>
          <w:b/>
        </w:rPr>
        <w:t>发现她已经在外面借了钱</w:t>
      </w:r>
      <w:r>
        <w:t>：当面挑明——"解聘你的时候，我会同时通知财务公司，让他们在楼下等你。"债主是她自己躲不掉的，这句话威慑力极大，比讲一百遍道理管用；</w:t>
      </w:r>
    </w:p>
    <w:p w14:paraId="40BE6BF1">
      <w:pPr>
        <w:ind w:left="360" w:hanging="240"/>
      </w:pPr>
      <w:r>
        <w:t xml:space="preserve">•  </w:t>
      </w:r>
      <w:r>
        <w:rPr>
          <w:b/>
        </w:rPr>
        <w:t>她反过来跟雇主借钱</w:t>
      </w:r>
      <w:r>
        <w:t>：不借，但给她台阶——"可以提前结清本月工资，本月工资也可以每日结账。"用日结把话说死：工资天天清、一分不欠，借钱没有任何理由开口；</w:t>
      </w:r>
    </w:p>
    <w:p w14:paraId="591CD0CD">
      <w:pPr>
        <w:ind w:left="360" w:hanging="240"/>
      </w:pPr>
      <w:r>
        <w:t>•  要求：有人怂恿借钱、担保、"投资"时，当场拒绝并于当日告知雇主；</w:t>
      </w:r>
    </w:p>
    <w:p w14:paraId="5538F7CF">
      <w:pPr>
        <w:ind w:left="360" w:hanging="240"/>
      </w:pPr>
      <w:r>
        <w:t>•  不预支工资、不垫付大额款项，避免制造债务关系；</w:t>
      </w:r>
    </w:p>
    <w:p w14:paraId="400C8464">
      <w:pPr>
        <w:ind w:left="360" w:hanging="240"/>
      </w:pPr>
      <w:r>
        <w:t>•  工人离职前，把合约那页蓝表格收回来直接撕毁——群内真实教训：有工人离职一年后，还拿旧合约和雇主家信息去借钱，财务公司找上门"问候"雇主；</w:t>
      </w:r>
    </w:p>
    <w:p w14:paraId="1E6B2068">
      <w:pPr>
        <w:ind w:left="360" w:hanging="240"/>
      </w:pPr>
      <w:r>
        <w:t>•  定期留意她朋友圈子里的人（她自己讲的日常就是线索）。</w:t>
      </w:r>
    </w:p>
    <w:p>
      <w:r>
        <w:t xml:space="preserve">•  </w:t>
      </w:r>
      <w:r>
        <w:rPr>
          <w:b/>
        </w:rPr>
        <w:t>【新】「被家人吸血」是新的高危画像：</w:t>
      </w:r>
      <w:r>
        <w:t>妈妈要求工资全部寄回家、家里天天找借口要钱——这类工人更容易铤而走险，招聘时就要问清家庭负担（见第5条）。</w:t>
      </w:r>
    </w:p>
    <w:p>
      <w:r>
        <w:t xml:space="preserve">•  </w:t>
      </w:r>
      <w:r>
        <w:rPr>
          <w:b/>
        </w:rPr>
        <w:t>【新】电子钱包也有借贷功能：</w:t>
      </w:r>
      <w:r>
        <w:t>AlipayHK、GCash 都能借钱，第一天就要明说「不可以在上面借钱，你借钱被我发现就滚」。</w:t>
      </w:r>
    </w:p>
    <w:p>
      <w:r>
        <w:t xml:space="preserve">•  </w:t>
      </w:r>
      <w:r>
        <w:rPr>
          <w:b/>
        </w:rPr>
        <w:t>【新】官方口径与群内一致：</w:t>
      </w:r>
      <w:r>
        <w:t>劳工处明确「雇主及职业介绍所不应牵涉在外佣的财务事宜中」——不陪同汇款、不代管钱，是有依据的。</w:t>
      </w:r>
    </w:p>
    <w:p w14:paraId="0C2AFF7B">
      <w:pPr>
        <w:pStyle w:val="4"/>
      </w:pPr>
      <w:r>
        <w:t>2. 偷窃（钱、首饰、食物）</w:t>
      </w:r>
    </w:p>
    <w:p w14:paraId="2581DDBE">
      <w:r>
        <w:rPr>
          <w:b/>
        </w:rPr>
        <w:t>常见表现</w:t>
      </w:r>
      <w:r>
        <w:t>：小额偷钱、偷首饰（藏起来等机会带走）、偷吃给孩子的食物。案发后普遍不认错、卖惨、博同情，反咬是雇主逼走她。</w:t>
      </w:r>
    </w:p>
    <w:p w14:paraId="13F07B85">
      <w:r>
        <w:rPr>
          <w:rFonts w:hint="eastAsia"/>
          <w:b/>
          <w:lang w:eastAsia="zh-CN"/>
        </w:rPr>
        <w:t>案例</w:t>
      </w:r>
      <w:r>
        <w:t>：有雇主长期信任的姐姐偷走钻石项链，雇主一直以为是自己放失手了，直到她跑路后报警才在其遗落的箱子里翻出；也有工人偷吃东西被孩子说出来；有邻居工人明知故问打探"你家是不是很多CCTV"。</w:t>
      </w:r>
    </w:p>
    <w:p w14:paraId="4FE89BC5">
      <w:r>
        <w:rPr>
          <w:b/>
        </w:rPr>
        <w:t>解决办法</w:t>
      </w:r>
      <w:r>
        <w:t>：</w:t>
      </w:r>
    </w:p>
    <w:p w14:paraId="609C9808">
      <w:pPr>
        <w:ind w:left="360" w:hanging="240"/>
      </w:pPr>
      <w:r>
        <w:t>•  家中（含工人房）安装监控，且明确告知有CCTV——好工人反而喜欢，"这样雇主就知道我没偷懒"；</w:t>
      </w:r>
    </w:p>
    <w:p w14:paraId="66A47739">
      <w:pPr>
        <w:ind w:left="360" w:hanging="240"/>
      </w:pPr>
      <w:r>
        <w:t xml:space="preserve">•  </w:t>
      </w:r>
      <w:r>
        <w:rPr>
          <w:b/>
        </w:rPr>
        <w:t>怀疑她偷钱</w:t>
      </w:r>
      <w:r>
        <w:t>：把现金当面数清楚，就放在CCTV下面——之后少了多少，回放一翻就有数，比空口质问管用（群内实战做法）；</w:t>
      </w:r>
    </w:p>
    <w:p w14:paraId="701780AB">
      <w:pPr>
        <w:ind w:left="360" w:hanging="240"/>
      </w:pPr>
      <w:r>
        <w:t xml:space="preserve">•  </w:t>
      </w:r>
      <w:r>
        <w:rPr>
          <w:b/>
        </w:rPr>
        <w:t>发现金工资</w:t>
      </w:r>
      <w:r>
        <w:t>：数清楚、让她签名，</w:t>
      </w:r>
      <w:r>
        <w:rPr>
          <w:b/>
        </w:rPr>
        <w:t>在监控下面签</w:t>
      </w:r>
      <w:r>
        <w:t>；什么时候放假也一并签名——"我全部以签名为证，然后都在监控下"，日后有纠纷一个字都赖不掉；</w:t>
      </w:r>
    </w:p>
    <w:p w14:paraId="29135A18">
      <w:pPr>
        <w:ind w:left="360" w:hanging="240"/>
      </w:pPr>
      <w:r>
        <w:t>•  监控选大陆牌子（小米等，群内多家用），注意回放一般只保存21天左右，发现不妥要尽快翻看、截图留证；</w:t>
      </w:r>
    </w:p>
    <w:p w14:paraId="0C79ED74">
      <w:pPr>
        <w:ind w:left="360" w:hanging="240"/>
      </w:pPr>
      <w:r>
        <w:t>•  贵重物品、现金、首饰自行收好上锁，不摊在桌面；</w:t>
      </w:r>
    </w:p>
    <w:p w14:paraId="51C285D6">
      <w:pPr>
        <w:ind w:left="360" w:hanging="240"/>
      </w:pPr>
      <w:r>
        <w:t>•  孩子说的话是重要信息源：孩子突然说"姐姐吃了我的××"要留心核实；</w:t>
      </w:r>
    </w:p>
    <w:p w14:paraId="7D45ED24">
      <w:pPr>
        <w:ind w:left="360" w:hanging="240"/>
      </w:pPr>
      <w:r>
        <w:t>•  发现失窃立即报警立案（即使暂无证据），留下记录，方便后续通知入境处、追责；</w:t>
      </w:r>
    </w:p>
    <w:p w14:paraId="70AB447E">
      <w:pPr>
        <w:ind w:left="360" w:hanging="240"/>
      </w:pPr>
      <w:r>
        <w:t>•  心态：不要因相处好就100%信任，"做得再好也不能完全相信"是群里普遍共识。</w:t>
      </w:r>
    </w:p>
    <w:p>
      <w:r>
        <w:t xml:space="preserve">•  </w:t>
      </w:r>
      <w:r>
        <w:rPr>
          <w:b/>
        </w:rPr>
        <w:t>【新】离职清场要做彻底：</w:t>
      </w:r>
      <w:r>
        <w:t>有雇主在工人走后还能从房间各个犄角旮旯里捡出钱——说明平日藏东西是常态，离职当天连床缝、衣橱角、抽屉夹层都要清点一遍。</w:t>
      </w:r>
    </w:p>
    <w:p>
      <w:r>
        <w:t xml:space="preserve">•  </w:t>
      </w:r>
      <w:r>
        <w:rPr>
          <w:b/>
        </w:rPr>
        <w:t>【新】硬件双保险：</w:t>
      </w:r>
      <w:r>
        <w:t>床头柜带保险柜（现金首饰锁起来）＋ 给她房间单独配小冰箱（她自己的食物有地方放），既防盗也减少她动厨房东西的借口。</w:t>
      </w:r>
    </w:p>
    <w:p w14:paraId="57815ADF">
      <w:pPr>
        <w:pStyle w:val="4"/>
      </w:pPr>
      <w:r>
        <w:t>3. 买菜"打斧头"（吃回扣）</w:t>
      </w:r>
    </w:p>
    <w:p w14:paraId="26BF1220">
      <w:r>
        <w:rPr>
          <w:b/>
        </w:rPr>
        <w:t>常见表现</w:t>
      </w:r>
      <w:r>
        <w:t>：买菜时收街市档口回佣、虚报价格、买贵买差充便宜。</w:t>
      </w:r>
    </w:p>
    <w:p w14:paraId="5A95EC91">
      <w:r>
        <w:rPr>
          <w:b/>
        </w:rPr>
        <w:t>解决办法</w:t>
      </w:r>
      <w:r>
        <w:t>：</w:t>
      </w:r>
    </w:p>
    <w:p w14:paraId="7C99EC37">
      <w:pPr>
        <w:ind w:left="360" w:hanging="240"/>
      </w:pPr>
      <w:r>
        <w:t>•  贵价食材（海鲜、牛肉）由雇主自己去相熟档口买，工人不碰；</w:t>
      </w:r>
    </w:p>
    <w:p w14:paraId="0AE097A1">
      <w:pPr>
        <w:ind w:left="360" w:hanging="240"/>
      </w:pPr>
      <w:r>
        <w:t>•  普通买菜要求保留所有收据，与市价核对；</w:t>
      </w:r>
    </w:p>
    <w:p w14:paraId="1EFEF35C">
      <w:pPr>
        <w:ind w:left="360" w:hanging="240"/>
      </w:pPr>
      <w:r>
        <w:t>•  熟悉自己街市的正常价格水平，异常即问。</w:t>
      </w:r>
    </w:p>
    <w:p>
      <w:r>
        <w:t xml:space="preserve">•  </w:t>
      </w:r>
      <w:r>
        <w:t>【新】网购菜送上门是最稳的方案（菜价、数量都在订单里）：贵价菜自己买，普通菜让她照单买。</w:t>
      </w:r>
    </w:p>
    <w:p>
      <w:r>
        <w:t xml:space="preserve">•  </w:t>
      </w:r>
      <w:r>
        <w:rPr>
          <w:b/>
        </w:rPr>
        <w:t>【新】能在超市买就不去街市：</w:t>
      </w:r>
      <w:r>
        <w:t>超市明码标价有小票，街市档口容易报贵价——「我自己去买虾我看牌子 65，他说 45 给你」。</w:t>
      </w:r>
    </w:p>
    <w:p>
      <w:r>
        <w:t xml:space="preserve">•  </w:t>
      </w:r>
      <w:r>
        <w:t>【新】她房间放一个购物小票夹，每周核对一次。</w:t>
      </w:r>
    </w:p>
    <w:p>
      <w:pPr>
        <w:pStyle w:val="4"/>
      </w:pPr>
      <w:r>
        <w:t>4. 【新】出粮方式与凭证：现金 / FPS / AlipayHK 三选一</w:t>
      </w:r>
    </w:p>
    <w:p>
      <w:r>
        <w:rPr>
          <w:b/>
        </w:rPr>
        <w:t>为什么要写这条：</w:t>
      </w:r>
      <w:r>
        <w:t>出粮是雇主每月唯一必然发生、也最容易留下（或没留下）证据的金钱动作。给错方式，后面所有扣钱、借钱、偷窃的争议都无从举证。</w:t>
      </w:r>
    </w:p>
    <w:p>
      <w:r>
        <w:rPr>
          <w:b/>
        </w:rPr>
        <w:t>三种方式的取舍：</w:t>
      </w:r>
      <w:r/>
    </w:p>
    <w:p>
      <w:r>
        <w:t xml:space="preserve">•  </w:t>
      </w:r>
      <w:r>
        <w:rPr>
          <w:b/>
        </w:rPr>
        <w:t>现金：</w:t>
      </w:r>
      <w:r>
        <w:t>最常见。当面数清 → 工人签收 → 在 CCTV 下完成。好处是可即时结清、不牵涉雇主住址证明；代价是要自己备钞、留收据。</w:t>
      </w:r>
    </w:p>
    <w:p>
      <w:r>
        <w:t xml:space="preserve">•  </w:t>
      </w:r>
      <w:r>
        <w:rPr>
          <w:b/>
        </w:rPr>
        <w:t>FPS／银行转账：</w:t>
      </w:r>
      <w:r>
        <w:t>她有香港银行卡就能直接过数，电子记录最干净；前提是她已有户口（见第6条）。</w:t>
      </w:r>
    </w:p>
    <w:p>
      <w:r>
        <w:t xml:space="preserve">•  </w:t>
      </w:r>
      <w:r>
        <w:rPr>
          <w:b/>
        </w:rPr>
        <w:t>AlipayHK／电子钱包：</w:t>
      </w:r>
      <w:r>
        <w:t>她给你一个手机号就能搜到，转账即到账，她再从 AlipayHK 转去菲律宾 GCash。群内实测每日上限约 HK$5,000，月薪一次过可能要分两天或改回现金。</w:t>
      </w:r>
    </w:p>
    <w:p>
      <w:r>
        <w:t xml:space="preserve">•  </w:t>
      </w:r>
      <w:r>
        <w:rPr>
          <w:b/>
        </w:rPr>
        <w:t>支票／EPS：</w:t>
      </w:r>
      <w:r>
        <w:t>中介合约中通常也列为可行方式，少数雇主在用。</w:t>
      </w:r>
    </w:p>
    <w:p>
      <w:r>
        <w:t xml:space="preserve">•  </w:t>
      </w:r>
      <w:r>
        <w:rPr>
          <w:b/>
        </w:rPr>
        <w:t>一律不预支：</w:t>
      </w:r>
      <w:r>
        <w:t>预支一开口，后面就是借钱。真有急用，走「提前结清本月工资／日结」这条路，而不是预支下月。</w:t>
      </w:r>
    </w:p>
    <w:p>
      <w:r>
        <w:rPr>
          <w:b/>
        </w:rPr>
        <w:t>出粮日的固定动作（群内"教科书"流程）：</w:t>
      </w:r>
      <w:r/>
    </w:p>
    <w:p>
      <w:r>
        <w:t xml:space="preserve">•  </w:t>
      </w:r>
      <w:r>
        <w:t>在监控下、固定时间发（白天孩子上学后，或晚上孩子睡后），别在孩子面前发；</w:t>
      </w:r>
    </w:p>
    <w:p>
      <w:r>
        <w:t xml:space="preserve">•  </w:t>
      </w:r>
      <w:r>
        <w:t>当面数清楚金额，让她看清楚；</w:t>
      </w:r>
    </w:p>
    <w:p>
      <w:r>
        <w:t xml:space="preserve">•  </w:t>
      </w:r>
      <w:r>
        <w:t>收据上写明日期、金额、本月放假天数，让她签名；</w:t>
      </w:r>
    </w:p>
    <w:p>
      <w:r>
        <w:t xml:space="preserve">•  </w:t>
      </w:r>
      <w:r>
        <w:t>趁她心情最好的时候，讲下个月的安排 + 这个月的一两句点评；</w:t>
      </w:r>
    </w:p>
    <w:p>
      <w:r>
        <w:t xml:space="preserve">•  </w:t>
      </w:r>
      <w:r>
        <w:rPr>
          <w:b/>
        </w:rPr>
        <w:t>不要在出粮日吵架、扣钱、算旧账——</w:t>
      </w:r>
      <w:r>
        <w:t>会毁掉这个唯一好说话的窗口。</w:t>
      </w:r>
    </w:p>
    <w:p>
      <w:r>
        <w:rPr>
          <w:b/>
        </w:rPr>
        <w:t>法规与凭证（官方口径）：</w:t>
      </w:r>
      <w:r/>
    </w:p>
    <w:p>
      <w:r>
        <w:t xml:space="preserve">•  </w:t>
      </w:r>
      <w:r>
        <w:t>工资须至少每月支付一次，并在工资期结束后 7 天内支付；以现金支付的，每次都要有她签名的收据。</w:t>
      </w:r>
    </w:p>
    <w:p>
      <w:r>
        <w:t xml:space="preserve">•  </w:t>
      </w:r>
      <w:r>
        <w:t>扣薪只在《雇佣条例》允许范围内，因她疏忽损坏财物的单次扣除不得超过 HK$300。</w:t>
      </w:r>
    </w:p>
    <w:p>
      <w:r>
        <w:t xml:space="preserve">•  </w:t>
      </w:r>
      <w:r>
        <w:t>少付工资属刑事，最高罚款 HK$350,000 及监禁 3 年；签约前核对当期规定最低工资（见第24条）。</w:t>
      </w:r>
    </w:p>
    <w:p>
      <w:r>
        <w:rPr>
          <w:b/>
        </w:rPr>
        <w:t>群内原话：</w:t>
      </w:r>
      <w:r/>
    </w:p>
    <w:p>
      <w:r>
        <w:rPr>
          <w:i/>
        </w:rPr>
        <w:t>（2026-09-09 HH）"然后当面数清楚，签名，说一下，下个月放假，怎么放，然后钱收起来，大家洗手消毒"</w:t>
      </w:r>
    </w:p>
    <w:p>
      <w:r>
        <w:rPr>
          <w:i/>
        </w:rPr>
        <w:t>（2026-09-09 HH）"发工资的时候，最好说话了"</w:t>
      </w:r>
    </w:p>
    <w:p>
      <w:r>
        <w:rPr>
          <w:i/>
        </w:rPr>
        <w:t>（2026-08-31 Bella。）"我队友叫我不要发现金给工人，转账有记录。我说我每次签名了。如果转账，我还要提供住址证明协助开银行卡，更不利"</w:t>
      </w:r>
    </w:p>
    <w:p>
      <w:r>
        <w:rPr>
          <w:i/>
        </w:rPr>
        <w:t>（2026-09-09 hky214）"支付宝 每天上限额 5000 啊"</w:t>
      </w:r>
    </w:p>
    <w:p>
      <w:pPr>
        <w:pStyle w:val="4"/>
      </w:pPr>
      <w:r>
        <w:t>5. 【新】汇款回乡：雇主不陪同、不代管、不追踪</w:t>
      </w:r>
    </w:p>
    <w:p>
      <w:r>
        <w:rPr>
          <w:b/>
        </w:rPr>
        <w:t>原则：</w:t>
      </w:r>
      <w:r>
        <w:t>这是群里最一致的共识，也与官方口径一致——劳工处明确「雇主及职业介绍所不应牵涉在外佣的财务事宜中」。钱按月给清，怎么汇、汇多少、寄给谁，是她自己的事。</w:t>
      </w:r>
    </w:p>
    <w:p>
      <w:r>
        <w:rPr>
          <w:b/>
        </w:rPr>
        <w:t>具体做法：</w:t>
      </w:r>
      <w:r/>
    </w:p>
    <w:p>
      <w:r>
        <w:t xml:space="preserve">•  </w:t>
      </w:r>
      <w:r>
        <w:t>第一次可带她去一次（熟悉 7-11／汇款店／中环 BP 的位置），之后让她自己在休息日办；</w:t>
      </w:r>
    </w:p>
    <w:p>
      <w:r>
        <w:t xml:space="preserve">•  </w:t>
      </w:r>
      <w:r>
        <w:rPr>
          <w:b/>
        </w:rPr>
        <w:t>她想在工作日请事假去寄钱：</w:t>
      </w:r>
      <w:r>
        <w:t>不给。放到休息日自己处理；</w:t>
      </w:r>
    </w:p>
    <w:p>
      <w:r>
        <w:t xml:space="preserve">•  </w:t>
      </w:r>
      <w:r>
        <w:rPr>
          <w:b/>
        </w:rPr>
        <w:t>不代管她的钱、不代汇、不垫资、不问她寄多少——</w:t>
      </w:r>
      <w:r>
        <w:t>一开口就变成金钱关系，收不住；</w:t>
      </w:r>
    </w:p>
    <w:p>
      <w:r>
        <w:t xml:space="preserve">•  </w:t>
      </w:r>
      <w:r>
        <w:t>不借钱这条底线同样适用于她的家人、配偶、男友（见第1条）。</w:t>
      </w:r>
    </w:p>
    <w:p>
      <w:r>
        <w:rPr>
          <w:b/>
        </w:rPr>
        <w:t>她自己常用的渠道（群内观察，非推荐、未比价）：</w:t>
      </w:r>
      <w:r/>
    </w:p>
    <w:p>
      <w:r>
        <w:t xml:space="preserve">•  </w:t>
      </w:r>
      <w:r>
        <w:t>便利店／汇款店柜台现金汇款（最常见）；</w:t>
      </w:r>
    </w:p>
    <w:p>
      <w:r>
        <w:t xml:space="preserve">•  </w:t>
      </w:r>
      <w:r>
        <w:t>AlipayHK → 菲律宾 GCash 电子钱包；</w:t>
      </w:r>
    </w:p>
    <w:p>
      <w:r>
        <w:t xml:space="preserve">•  </w:t>
      </w:r>
      <w:r>
        <w:t>菲律宾本地银行账户（如 BDO）；</w:t>
      </w:r>
    </w:p>
    <w:p>
      <w:r>
        <w:t xml:space="preserve">•  </w:t>
      </w:r>
      <w:r>
        <w:rPr>
          <w:b/>
        </w:rPr>
        <w:t>Western Union、找换店：</w:t>
      </w:r>
      <w:r>
        <w:t>群内几乎无人提及，汇率与手续费 待核实（N/A）。</w:t>
      </w:r>
    </w:p>
    <w:p>
      <w:r>
        <w:rPr>
          <w:b/>
        </w:rPr>
        <w:t>风险信号：</w:t>
      </w:r>
      <w:r/>
    </w:p>
    <w:p>
      <w:r>
        <w:t xml:space="preserve">•  </w:t>
      </w:r>
      <w:r>
        <w:t>「发工资必须全部寄回家给她妈妈花」「家里天天找各种借口要钱」——被家人／老乡／前男友吸血的工人，是提前离职、铤而走险的高危人群，招人时就要问清家庭负担；</w:t>
      </w:r>
    </w:p>
    <w:p>
      <w:r>
        <w:t xml:space="preserve">•  </w:t>
      </w:r>
      <w:r>
        <w:t>她本人几乎不留生活费、一发工资就寄光，同样要盯。</w:t>
      </w:r>
    </w:p>
    <w:p>
      <w:r>
        <w:rPr>
          <w:b/>
        </w:rPr>
        <w:t>群内原话：</w:t>
      </w:r>
      <w:r/>
    </w:p>
    <w:p>
      <w:r>
        <w:rPr>
          <w:i/>
        </w:rPr>
        <w:t>（2026-09-09 雇主们·有招支招）"我家这个感觉被家里疯狂吸血，发工资必须全部打回家给她妈妈花"</w:t>
      </w:r>
    </w:p>
    <w:p>
      <w:r>
        <w:rPr>
          <w:i/>
        </w:rPr>
        <w:t>（2026-06-03 cyr0926）"星期一下午三点多跟我说她想立刻去寄钱 / 我问中介，中介说让他等休息日自己处理"</w:t>
      </w:r>
    </w:p>
    <w:p>
      <w:r>
        <w:rPr>
          <w:i/>
        </w:rPr>
        <w:t>（2026-08-18 Lu-璐文）"菲律宾那边会用 gcash 账号，姐姐用香港支付宝直接可以转钱去菲律宾的 gcash"</w:t>
      </w:r>
    </w:p>
    <w:p>
      <w:pPr>
        <w:pStyle w:val="4"/>
      </w:pPr>
      <w:r>
        <w:t>6. 【新】银行开户：雇主不要提供住址证明</w:t>
      </w:r>
    </w:p>
    <w:p>
      <w:r>
        <w:rPr>
          <w:b/>
        </w:rPr>
        <w:t>群内共识：</w:t>
      </w:r>
      <w:r/>
    </w:p>
    <w:p>
      <w:r>
        <w:t xml:space="preserve">•  </w:t>
      </w:r>
      <w:r>
        <w:rPr>
          <w:b/>
        </w:rPr>
        <w:t>新工人来港通常没有香港银行户口，也不必然需要——</w:t>
      </w:r>
      <w:r>
        <w:t>现金、AlipayHK、便利店汇款已经够用；</w:t>
      </w:r>
    </w:p>
    <w:p>
      <w:r>
        <w:t xml:space="preserve">•  </w:t>
      </w:r>
      <w:r>
        <w:rPr>
          <w:b/>
        </w:rPr>
        <w:t>雇主主动不配合开户：</w:t>
      </w:r>
      <w:r>
        <w:t>开卡往往要雇主出住址证明，等于把家庭地址交出去，且怕她拿户口去申请信用卡、借钱；</w:t>
      </w:r>
    </w:p>
    <w:p>
      <w:r>
        <w:t xml:space="preserve">•  </w:t>
      </w:r>
      <w:r>
        <w:t>「转账有记录更干净」这个反驳也成立，但群里主流仍选现金＋签名＋CCTV，理由只有一条：不把住址证明交出去；</w:t>
      </w:r>
    </w:p>
    <w:p>
      <w:r>
        <w:t xml:space="preserve">•  </w:t>
      </w:r>
      <w:r>
        <w:t>若确实需要（例如她只能现金汇款且金额大），可陪同办一张雇主可控的副卡，先把额度、用途、责任写清楚。</w:t>
      </w:r>
    </w:p>
    <w:p>
      <w:r>
        <w:rPr>
          <w:b/>
        </w:rPr>
        <w:t>待核实（N/A）：</w:t>
      </w:r>
      <w:r>
        <w:t>各银行对持 HKID 非永久居民／外佣独立开户的最低门槛不一，虚拟银行是否可行群内未讨论——需要时直接查银行官网，别听中介口头承诺。</w:t>
      </w:r>
    </w:p>
    <w:p>
      <w:r>
        <w:rPr>
          <w:b/>
        </w:rPr>
        <w:t>群内原话：</w:t>
      </w:r>
      <w:r/>
    </w:p>
    <w:p>
      <w:r>
        <w:rPr>
          <w:i/>
        </w:rPr>
        <w:t>（2026-07-09 cyr0926）"有户口我怕她申请信用卡借钱"</w:t>
      </w:r>
    </w:p>
    <w:p>
      <w:r>
        <w:rPr>
          <w:i/>
        </w:rPr>
        <w:t>（2026-09-09 peiyu9058）"来香港工作是不是就会弄香港账户，不然现金存哪里"</w:t>
      </w:r>
    </w:p>
    <w:p>
      <w:pPr>
        <w:pStyle w:val="4"/>
      </w:pPr>
      <w:r>
        <w:t>7. 【新】八达通、电话卡、Wi-Fi：来港生活必备</w:t>
      </w:r>
    </w:p>
    <w:p>
      <w:r>
        <w:rPr>
          <w:b/>
        </w:rPr>
        <w:t>八达通：</w:t>
      </w:r>
      <w:r/>
    </w:p>
    <w:p>
      <w:r>
        <w:t xml:space="preserve">•  </w:t>
      </w:r>
      <w:r>
        <w:t>要给就给实体卡，不要绑她手机（绑了等于失控）；</w:t>
      </w:r>
    </w:p>
    <w:p>
      <w:r>
        <w:t xml:space="preserve">•  </w:t>
      </w:r>
      <w:r>
        <w:t>小额充值，50–300 一档，不要一次充 500 以上——「你给她充 500 又不检查，两天就给你花光」；</w:t>
      </w:r>
    </w:p>
    <w:p>
      <w:r>
        <w:t xml:space="preserve">•  </w:t>
      </w:r>
      <w:r>
        <w:t>卡本身有 HK$50 押金；充多了出事最多赔你 300；</w:t>
      </w:r>
    </w:p>
    <w:p>
      <w:r>
        <w:t xml:space="preserve">•  </w:t>
      </w:r>
      <w:r>
        <w:t>用八达通 App 绑到雇主手机上，可查每一笔消费记录；不绑就等于泼出去的水，花错地方没有证据；</w:t>
      </w:r>
    </w:p>
    <w:p>
      <w:r>
        <w:t xml:space="preserve">•  </w:t>
      </w:r>
      <w:r>
        <w:t>她的私人八达通与公事八达通不要混用；搬家／离职时记得收回；</w:t>
      </w:r>
    </w:p>
    <w:p>
      <w:r>
        <w:t xml:space="preserve">•  </w:t>
      </w:r>
      <w:r>
        <w:rPr>
          <w:b/>
        </w:rPr>
        <w:t>给不给看需求：</w:t>
      </w:r>
      <w:r>
        <w:t>要送孩子、要买菜就给；不出门就不用给。</w:t>
      </w:r>
    </w:p>
    <w:p>
      <w:r>
        <w:rPr>
          <w:b/>
        </w:rPr>
        <w:t>电话卡：</w:t>
      </w:r>
      <w:r/>
    </w:p>
    <w:p>
      <w:r>
        <w:t xml:space="preserve">•  </w:t>
      </w:r>
      <w:r>
        <w:t>好中介会代办（体检完连人带卡送到楼下）；不代办就让她在 7-11 自己买，给一小时假；</w:t>
      </w:r>
    </w:p>
    <w:p>
      <w:r>
        <w:t xml:space="preserve">•  </w:t>
      </w:r>
      <w:r>
        <w:rPr>
          <w:b/>
        </w:rPr>
        <w:t>给不给 SIM 卡看取舍：</w:t>
      </w:r>
      <w:r>
        <w:t>给了方便随时联系，也等于给她开了刷 Facebook／WhatsApp 的口子。</w:t>
      </w:r>
    </w:p>
    <w:p>
      <w:r>
        <w:rPr>
          <w:b/>
        </w:rPr>
        <w:t>Wi-Fi：</w:t>
      </w:r>
      <w:r/>
    </w:p>
    <w:p>
      <w:r>
        <w:t xml:space="preserve">•  </w:t>
      </w:r>
      <w:r>
        <w:t>群内主流不给密码（有 Wi-Fi 但不告诉她），或用访客网络／MAC 过滤隔离；</w:t>
      </w:r>
    </w:p>
    <w:p>
      <w:r>
        <w:t xml:space="preserve">•  </w:t>
      </w:r>
      <w:r>
        <w:rPr>
          <w:b/>
        </w:rPr>
        <w:t>她 plan 流量用完了要你代充值——</w:t>
      </w:r>
      <w:r>
        <w:t>可以拒绝，让她自己解决。</w:t>
      </w:r>
    </w:p>
    <w:p>
      <w:r>
        <w:rPr>
          <w:b/>
        </w:rPr>
        <w:t>群内原话：</w:t>
      </w:r>
      <w:r/>
    </w:p>
    <w:p>
      <w:r>
        <w:rPr>
          <w:i/>
        </w:rPr>
        <w:t>（2026-09-02 xiaoyezi312744）"实体卡"</w:t>
      </w:r>
    </w:p>
    <w:p>
      <w:r>
        <w:rPr>
          <w:i/>
        </w:rPr>
        <w:t>（2026-09-02 Ethan26）"你给她充 500 又不检查，两天就给你花光"</w:t>
      </w:r>
    </w:p>
    <w:p>
      <w:r>
        <w:rPr>
          <w:i/>
        </w:rPr>
        <w:t>（2026-09-04 Miss_77）"想问下群里的姊妹，菲姐刚来要给她办电话卡吗？"</w:t>
      </w:r>
    </w:p>
    <w:p w14:paraId="679F6C93">
      <w:pPr>
        <w:pStyle w:val="3"/>
      </w:pPr>
      <w:r>
        <w:t>二、行为与纪律类</w:t>
      </w:r>
    </w:p>
    <w:p w14:paraId="43C63311">
      <w:pPr>
        <w:pStyle w:val="4"/>
      </w:pPr>
      <w:r>
        <w:t>8. 手机上瘾、摸鱼</w:t>
      </w:r>
    </w:p>
    <w:p w14:paraId="734C1424">
      <w:r>
        <w:rPr>
          <w:b/>
        </w:rPr>
        <w:t>常见表现</w:t>
      </w:r>
      <w:r>
        <w:t>：做饭时手机放旁边戴耳机、躲洗手间刷手机、照顾孩子时刷视频、半夜刷到十二点，早上无精神。</w:t>
      </w:r>
    </w:p>
    <w:p w14:paraId="24618FCC">
      <w:r>
        <w:rPr>
          <w:b/>
        </w:rPr>
        <w:t>解决办法</w:t>
      </w:r>
      <w:r>
        <w:t>：</w:t>
      </w:r>
    </w:p>
    <w:p w14:paraId="0F3A24DE">
      <w:pPr>
        <w:ind w:left="360" w:hanging="240"/>
      </w:pPr>
      <w:r>
        <w:t>•  面试时严讲"工作时间不可玩手机"并观察反应；</w:t>
      </w:r>
    </w:p>
    <w:p w14:paraId="730134F1">
      <w:pPr>
        <w:ind w:left="360" w:hanging="240"/>
      </w:pPr>
      <w:r>
        <w:t>•  工作时间手机放在客厅柜面，需要时才拿；升级版：</w:t>
      </w:r>
      <w:r>
        <w:rPr>
          <w:b/>
        </w:rPr>
        <w:t>手机直接锁柜桶，同时给孩子配一个小天才手表</w:t>
      </w:r>
      <w:r>
        <w:t>——她要用手机找你，打孩子的手表就行，两头都管住（群内雇主真实配置）；</w:t>
      </w:r>
    </w:p>
    <w:p w14:paraId="67494829">
      <w:pPr>
        <w:ind w:left="360" w:hanging="240"/>
      </w:pPr>
      <w:r>
        <w:t>•  带孩子下楼玩禁止带手机；</w:t>
      </w:r>
    </w:p>
    <w:p w14:paraId="1C4F5CA4">
      <w:pPr>
        <w:ind w:left="360" w:hanging="240"/>
      </w:pPr>
      <w:r>
        <w:t>•  CCTV威慑：有的雇主直接通过监控对话功能喊话，"他们就知道我一直在看"；</w:t>
      </w:r>
    </w:p>
    <w:p w14:paraId="64CDF473">
      <w:pPr>
        <w:ind w:left="360" w:hanging="240"/>
      </w:pPr>
      <w:r>
        <w:t>•  老油条会算准你出门才玩——"坐在CCTV下正大光明玩"，所以别只看实时，有空翻</w:t>
      </w:r>
      <w:r>
        <w:rPr>
          <w:b/>
        </w:rPr>
        <w:t>回放</w:t>
      </w:r>
      <w:r>
        <w:t>，发现偷吃零食、抽厨房纸巾擦手机这种小动作，攒着一起算；</w:t>
      </w:r>
    </w:p>
    <w:p w14:paraId="4DA882A5">
      <w:pPr>
        <w:ind w:left="360" w:hanging="240"/>
      </w:pPr>
      <w:r>
        <w:t xml:space="preserve">•  </w:t>
      </w:r>
      <w:r>
        <w:rPr>
          <w:b/>
        </w:rPr>
        <w:t>警告方式</w:t>
      </w:r>
      <w:r>
        <w:t>：群里共识"警告信没什么用，口头严厉警告"——当场语气要重，"警告一次、给两次机会，不行直接开了"；</w:t>
      </w:r>
    </w:p>
    <w:p w14:paraId="5817D67D">
      <w:pPr>
        <w:ind w:left="360" w:hanging="240"/>
      </w:pPr>
      <w:r>
        <w:t>•  处理尺度：能力强、做完事才玩的可以睁只眼闭只眼（"宝宝一哭马上洗手跑过去"这种底线守得住就行）；照顾孩子时玩必须当场制止——"玩几次你没反应，她就大着胆子继续玩"。</w:t>
      </w:r>
    </w:p>
    <w:p w14:paraId="358C3D04">
      <w:pPr>
        <w:pStyle w:val="4"/>
      </w:pPr>
      <w:r>
        <w:t>9. 装病、滥用病假</w:t>
      </w:r>
    </w:p>
    <w:p w14:paraId="45522BEF">
      <w:r>
        <w:rPr>
          <w:b/>
        </w:rPr>
        <w:t>常见表现</w:t>
      </w:r>
      <w:r>
        <w:t>：早上发信息说不舒服不能做早饭；不请假但不干活；学会了"生病是我的权利"话术。</w:t>
      </w:r>
    </w:p>
    <w:p w14:paraId="7D1F08E5">
      <w:r>
        <w:rPr>
          <w:b/>
        </w:rPr>
        <w:t>解决办法</w:t>
      </w:r>
      <w:r>
        <w:t>：</w:t>
      </w:r>
    </w:p>
    <w:p w14:paraId="26F24085">
      <w:pPr>
        <w:ind w:left="360" w:hanging="240"/>
      </w:pPr>
      <w:r>
        <w:t>•  法律知识：香港规定须</w:t>
      </w:r>
      <w:r>
        <w:rPr>
          <w:b/>
        </w:rPr>
        <w:t>连续病假3天以上+医生纸</w:t>
      </w:r>
      <w:r>
        <w:t>才算正式病假，一天半天不算；</w:t>
      </w:r>
    </w:p>
    <w:p w14:paraId="20555F69">
      <w:pPr>
        <w:ind w:left="360" w:hanging="240"/>
      </w:pPr>
      <w:r>
        <w:t xml:space="preserve">•  </w:t>
      </w:r>
      <w:r>
        <w:rPr>
          <w:b/>
        </w:rPr>
        <w:t>不打招呼就称病</w:t>
      </w:r>
      <w:r>
        <w:t>：规矩写死——"你要休病假，就让医生开病假纸咯。"先报备、后补医生纸，</w:t>
      </w:r>
      <w:r>
        <w:rPr>
          <w:b/>
        </w:rPr>
        <w:t>两者齐全才批准</w:t>
      </w:r>
      <w:r>
        <w:t>；没有医生纸就不算病假，不批；</w:t>
      </w:r>
    </w:p>
    <w:p w14:paraId="1CDB5664">
      <w:pPr>
        <w:ind w:left="360" w:hanging="240"/>
      </w:pPr>
      <w:r>
        <w:t xml:space="preserve">•  </w:t>
      </w:r>
      <w:r>
        <w:rPr>
          <w:b/>
        </w:rPr>
        <w:t>医生纸要当场验</w:t>
      </w:r>
      <w:r>
        <w:t>：让她同时展示医生纸和开的药，药和纸对得上才算数（群内实战做法：光看纸没用，纸好开、药难编）；</w:t>
      </w:r>
    </w:p>
    <w:p w14:paraId="510BBFF0">
      <w:pPr>
        <w:ind w:left="360" w:hanging="240"/>
      </w:pPr>
      <w:r>
        <w:t>•  偶尔一次可以体谅（医药费雇主出），但第一次就要明确态度："不舒服可以，但报备方式、频次要有规矩"，防止被教唆后常态化；</w:t>
      </w:r>
    </w:p>
    <w:p w14:paraId="08BF898B">
      <w:pPr>
        <w:ind w:left="360" w:hanging="240"/>
      </w:pPr>
      <w:r>
        <w:t>•  无医生纸却整天不干活的，按纪律谈话记录在案；</w:t>
      </w:r>
    </w:p>
    <w:p w14:paraId="245DE9B6">
      <w:pPr>
        <w:ind w:left="360" w:hanging="240"/>
      </w:pPr>
      <w:r>
        <w:t>•  医生纸由雇主付费这一点要有心理准备，避免被拿捏。</w:t>
      </w:r>
    </w:p>
    <w:p>
      <w:r>
        <w:t xml:space="preserve">•  </w:t>
      </w:r>
      <w:r>
        <w:rPr>
          <w:b/>
        </w:rPr>
        <w:t>【新】把体检前置到抵港后：</w:t>
      </w:r>
      <w:r>
        <w:t>幽门螺杆菌、HPV、疱疹、验孕等加项一次做完（见第29条），既验真菲律宾体检，也避免日后反复请假看病。</w:t>
      </w:r>
    </w:p>
    <w:p>
      <w:r>
        <w:t xml:space="preserve">•  </w:t>
      </w:r>
      <w:r>
        <w:rPr>
          <w:b/>
        </w:rPr>
        <w:t>【新】配药别只听中介推荐的医生：</w:t>
      </w:r>
      <w:r>
        <w:t>有群友被开价 2,000 多，公立医院配药通常便宜一半。</w:t>
      </w:r>
    </w:p>
    <w:p w14:paraId="1595ECCA">
      <w:pPr>
        <w:pStyle w:val="4"/>
      </w:pPr>
      <w:r>
        <w:t>10. 门禁、外宿、失联</w:t>
      </w:r>
    </w:p>
    <w:p w14:paraId="07387AF7">
      <w:r>
        <w:rPr>
          <w:b/>
        </w:rPr>
        <w:t>常见表现</w:t>
      </w:r>
      <w:r>
        <w:t>：假期越夜越归；干脆不回家也不说；突然联系不上；极端者护照在雇主手上也能"消失"。</w:t>
      </w:r>
    </w:p>
    <w:p w14:paraId="65CC4856">
      <w:r>
        <w:rPr>
          <w:b/>
        </w:rPr>
        <w:t>解决办法</w:t>
      </w:r>
      <w:r>
        <w:t>：</w:t>
      </w:r>
    </w:p>
    <w:p w14:paraId="3C347688">
      <w:pPr>
        <w:ind w:left="360" w:hanging="240"/>
      </w:pPr>
      <w:r>
        <w:t>•  门禁写入工作指导：假期晚上9点前回家，任何情况不得外宿；</w:t>
      </w:r>
    </w:p>
    <w:p w14:paraId="68690F10">
      <w:pPr>
        <w:ind w:left="360" w:hanging="240"/>
      </w:pPr>
      <w:r>
        <w:t xml:space="preserve">•  </w:t>
      </w:r>
      <w:r>
        <w:rPr>
          <w:b/>
        </w:rPr>
        <w:t>警惕试探</w:t>
      </w:r>
      <w:r>
        <w:t>：有工人来了一个月就问"能不能把回来时间从八点改到九点，楼上朋友家的门禁是九点"——规矩一松就收不回来，第一次就要顶住不改；</w:t>
      </w:r>
    </w:p>
    <w:p w14:paraId="75D8B7C9">
      <w:pPr>
        <w:ind w:left="360" w:hanging="240"/>
      </w:pPr>
      <w:r>
        <w:t xml:space="preserve">•  </w:t>
      </w:r>
      <w:r>
        <w:rPr>
          <w:b/>
        </w:rPr>
        <w:t>放她一个人在家</w:t>
      </w:r>
      <w:r>
        <w:t>（你全家外出时）：把门禁卡收起来——"不要想着跑出去"，电话手表/监控远程看着家；</w:t>
      </w:r>
    </w:p>
    <w:p w14:paraId="41DDBA44">
      <w:pPr>
        <w:ind w:left="360" w:hanging="240"/>
      </w:pPr>
      <w:r>
        <w:t>•  外出须告知大致去向、保持电话畅通、及时回复讯息；</w:t>
      </w:r>
    </w:p>
    <w:p w14:paraId="5685A9BF">
      <w:pPr>
        <w:ind w:left="360" w:hanging="240"/>
      </w:pPr>
      <w:r>
        <w:t>•  写入底线原则：超时未归/外宿、失联24小时→即时解雇；</w:t>
      </w:r>
    </w:p>
    <w:p w14:paraId="63EE0C33">
      <w:pPr>
        <w:ind w:left="360" w:hanging="240"/>
      </w:pPr>
      <w:r>
        <w:t>•  真失联了：立即联系中介，给信中止合约、通知入境处、列入黑名单，同时安排替补（见第31条流程）。</w:t>
      </w:r>
    </w:p>
    <w:p w14:paraId="471C8DF5">
      <w:pPr>
        <w:pStyle w:val="4"/>
      </w:pPr>
      <w:r>
        <w:t>11. 八卦、泄露家庭隐私</w:t>
      </w:r>
    </w:p>
    <w:p w14:paraId="0B8AB266">
      <w:r>
        <w:rPr>
          <w:b/>
        </w:rPr>
        <w:t>常见表现</w:t>
      </w:r>
      <w:r>
        <w:t>：在会所/楼下与其他姐姐互相打探——雇主收入、去哪旅游、家有几口、对姐姐好不好；话会越传越变形，甚至被拿来跟中介讨价还价。</w:t>
      </w:r>
    </w:p>
    <w:p w14:paraId="71D839CA">
      <w:r>
        <w:rPr>
          <w:b/>
        </w:rPr>
        <w:t>解决办法</w:t>
      </w:r>
      <w:r>
        <w:t>：</w:t>
      </w:r>
    </w:p>
    <w:p w14:paraId="730447B6">
      <w:pPr>
        <w:ind w:left="360" w:hanging="240"/>
      </w:pPr>
      <w:r>
        <w:t>•  第一天入职就讲明：家里任何事情都不可对外说，包括"雇主对我好不好"；</w:t>
      </w:r>
    </w:p>
    <w:p w14:paraId="679D10BC">
      <w:pPr>
        <w:ind w:left="360" w:hanging="240"/>
      </w:pPr>
      <w:r>
        <w:t>•  禁止与小区内其他佣工闲聊（住客会所、后门对后门都是高发场景）；</w:t>
      </w:r>
    </w:p>
    <w:p w14:paraId="2420453F">
      <w:pPr>
        <w:ind w:left="360" w:hanging="240"/>
      </w:pPr>
      <w:r>
        <w:t>•  不拍摄家中和孩子的照片、不发社交媒体；</w:t>
      </w:r>
    </w:p>
    <w:p w14:paraId="223F8E8D">
      <w:pPr>
        <w:ind w:left="360" w:hanging="240"/>
      </w:pPr>
      <w:r>
        <w:t>•  家人行程、财务、休假计划等敏感信息只在她需要知道的前一刻才告知。</w:t>
      </w:r>
    </w:p>
    <w:p w14:paraId="7435660A">
      <w:pPr>
        <w:pStyle w:val="4"/>
      </w:pPr>
      <w:r>
        <w:t>12. "蜜月期"过后变坏</w:t>
      </w:r>
    </w:p>
    <w:p w14:paraId="5B79738F">
      <w:r>
        <w:rPr>
          <w:b/>
        </w:rPr>
        <w:t>常见表现</w:t>
      </w:r>
      <w:r>
        <w:t>：头一两个月什么都好；认识朋友后开始有要求——要补贴、要假期、谈权利；有人教唆后"本性马上暴露"。</w:t>
      </w:r>
    </w:p>
    <w:p w14:paraId="503CC69A">
      <w:r>
        <w:rPr>
          <w:b/>
        </w:rPr>
        <w:t>解决办法</w:t>
      </w:r>
      <w:r>
        <w:t>：</w:t>
      </w:r>
    </w:p>
    <w:p w14:paraId="5F0566CD">
      <w:pPr>
        <w:ind w:left="360" w:hanging="240"/>
      </w:pPr>
      <w:r>
        <w:t>•  蜜月期只是观察期，"别太早把真心交付出去"；</w:t>
      </w:r>
    </w:p>
    <w:p w14:paraId="03A4BB80">
      <w:pPr>
        <w:ind w:left="360" w:hanging="240"/>
      </w:pPr>
      <w:r>
        <w:t>•  从小细节看品行：诚实度、是否会贪小便宜、被提醒后的反应；</w:t>
      </w:r>
    </w:p>
    <w:p w14:paraId="59CA4F64">
      <w:pPr>
        <w:ind w:left="360" w:hanging="240"/>
      </w:pPr>
      <w:r>
        <w:t>•  一开始不要给太好待遇、太高工资（见第26条），把奖励空间留到后面表现好时给——"先给后期收回会黑脸，后给才是惊喜"；</w:t>
      </w:r>
    </w:p>
    <w:p w14:paraId="6961CE59">
      <w:pPr>
        <w:ind w:left="360" w:hanging="240"/>
      </w:pPr>
      <w:r>
        <w:t>•  定期敲打：每月重申一次规矩，防止慢慢漂移。</w:t>
      </w:r>
    </w:p>
    <w:p w14:paraId="55C3A90D">
      <w:pPr>
        <w:pStyle w:val="4"/>
      </w:pPr>
      <w:r>
        <w:t>13. 教唆孩子</w:t>
      </w:r>
    </w:p>
    <w:p w14:paraId="776886D1">
      <w:r>
        <w:rPr>
          <w:b/>
        </w:rPr>
        <w:t>常见表现</w:t>
      </w:r>
      <w:r>
        <w:t>：借孩子的口向雇主要东西（"姐姐手机坏了"→孩子找爸爸买最新款）；当着孩子说雇主坏话、挑拨；孩子稍大就发现"姐姐说的话和妈妈不一样"。</w:t>
      </w:r>
    </w:p>
    <w:p w14:paraId="60AE7804">
      <w:r>
        <w:rPr>
          <w:b/>
        </w:rPr>
        <w:t>解决办法</w:t>
      </w:r>
      <w:r>
        <w:t>：</w:t>
      </w:r>
    </w:p>
    <w:p w14:paraId="575CB401">
      <w:pPr>
        <w:ind w:left="360" w:hanging="240"/>
      </w:pPr>
      <w:r>
        <w:t>•  明令禁止：不许跟孩子讲任何自己的私事和要求；</w:t>
      </w:r>
    </w:p>
    <w:p w14:paraId="05CF166D">
      <w:pPr>
        <w:ind w:left="360" w:hanging="240"/>
      </w:pPr>
      <w:r>
        <w:t>•  发现后当场警告+跟孩子解释清楚（"姐姐是在给你洗脑"）；</w:t>
      </w:r>
    </w:p>
    <w:p w14:paraId="7A866098">
      <w:pPr>
        <w:ind w:left="360" w:hanging="240"/>
      </w:pPr>
      <w:r>
        <w:t>•  用CCTV留意她与孩子的对话内容；</w:t>
      </w:r>
    </w:p>
    <w:p w14:paraId="49A9317A">
      <w:pPr>
        <w:ind w:left="360" w:hanging="240"/>
      </w:pPr>
      <w:r>
        <w:t>•  此条与偷窃并列为"无法容忍"级问题，屡教不改即终止合约。</w:t>
      </w:r>
    </w:p>
    <w:p>
      <w:pPr>
        <w:pStyle w:val="4"/>
      </w:pPr>
      <w:r>
        <w:t>14. 【新】作息、家规与试用期考核</w:t>
      </w:r>
    </w:p>
    <w:p>
      <w:r>
        <w:t xml:space="preserve">•  </w:t>
      </w:r>
      <w:r>
        <w:t>默认稳妥作息是「早 6 晚 9」；有孩子要上学的，早上 6:30–7:00 一切就绪是硬规矩。</w:t>
      </w:r>
    </w:p>
    <w:p>
      <w:r>
        <w:t xml:space="preserve">•  </w:t>
      </w:r>
      <w:r>
        <w:t>不要出现「她 6:30 起、雇主 8 点才起」的空转——她会越来越懒，规矩要跟着雇主的实际生活定。</w:t>
      </w:r>
    </w:p>
    <w:p>
      <w:r>
        <w:t xml:space="preserve">•  </w:t>
      </w:r>
      <w:r>
        <w:rPr>
          <w:b/>
        </w:rPr>
        <w:t>起床偷懒：</w:t>
      </w:r>
      <w:r>
        <w:t>自己说了不听，就打电话给中介骂，让中介去压她——比雇主开口管用。</w:t>
      </w:r>
    </w:p>
    <w:p>
      <w:r>
        <w:t xml:space="preserve">•  </w:t>
      </w:r>
      <w:r>
        <w:rPr>
          <w:b/>
        </w:rPr>
        <w:t>假期不要连着放：</w:t>
      </w:r>
      <w:r>
        <w:t>周五＋周六或周六＋周日错开；周日留她在家做深层清洁（洗冰箱、洗浴室）。</w:t>
      </w:r>
    </w:p>
    <w:p>
      <w:r>
        <w:t xml:space="preserve">•  </w:t>
      </w:r>
      <w:r>
        <w:rPr>
          <w:b/>
        </w:rPr>
        <w:t>试用期：</w:t>
      </w:r>
      <w:r>
        <w:t>合约内写明试用期内 7 天书面通知、正式后 30 天（见第31条）；真想验货，直接约上门试工半天，比视频面试真实得多。</w:t>
      </w:r>
    </w:p>
    <w:p>
      <w:r>
        <w:t xml:space="preserve">•  </w:t>
      </w:r>
      <w:r>
        <w:t>给她一段没人盯的清净时段（周六你自己带娃、周日她深层清洁），她反而会主动把事做漂亮。</w:t>
      </w:r>
    </w:p>
    <w:p>
      <w:r>
        <w:rPr>
          <w:b/>
        </w:rPr>
        <w:t>群内原话：</w:t>
      </w:r>
      <w:r/>
    </w:p>
    <w:p>
      <w:r>
        <w:rPr>
          <w:i/>
        </w:rPr>
        <w:t>（2026-09-05 棉花糖）"我现在的作息就是早6晚9"</w:t>
      </w:r>
    </w:p>
    <w:p>
      <w:r>
        <w:rPr>
          <w:i/>
        </w:rPr>
        <w:t>（2026-09-01 Lu-璐文）"我也会找中介骂，打电话给中介，中介就会又去说菲佣"</w:t>
      </w:r>
    </w:p>
    <w:p>
      <w:r>
        <w:rPr>
          <w:i/>
        </w:rPr>
        <w:t>（2026-09-07 Amy）"其实真的想做可以直接上门试工，一做就看出来"</w:t>
      </w:r>
    </w:p>
    <w:p>
      <w:pPr>
        <w:pStyle w:val="4"/>
      </w:pPr>
      <w:r>
        <w:t>15. 【新】教她做事：做饭、家电、清洁标准</w:t>
      </w:r>
    </w:p>
    <w:p>
      <w:r>
        <w:rPr>
          <w:b/>
        </w:rPr>
        <w:t>原则：</w:t>
      </w:r>
      <w:r>
        <w:t>不要合并步骤，一步步教。「人教人教不会，事教人一次就会」。</w:t>
      </w:r>
    </w:p>
    <w:p>
      <w:r>
        <w:rPr>
          <w:b/>
        </w:rPr>
        <w:t>做饭：</w:t>
      </w:r>
      <w:r/>
    </w:p>
    <w:p>
      <w:r>
        <w:t xml:space="preserve">•  </w:t>
      </w:r>
      <w:r>
        <w:rPr>
          <w:b/>
        </w:rPr>
        <w:t>不要发菜单让她自己看——</w:t>
      </w:r>
      <w:r>
        <w:t>「如果我发这些给我工人，他一定回复我，太太我不懂」；现场示范 3 次 + 上手监督到出结果 + CCTV 复盘抽查；</w:t>
      </w:r>
    </w:p>
    <w:p>
      <w:r>
        <w:t xml:space="preserve">•  </w:t>
      </w:r>
      <w:r>
        <w:t>家人做菜的图文步骤（照片／短片）比网上菜谱视频好用；</w:t>
      </w:r>
    </w:p>
    <w:p>
      <w:r>
        <w:t xml:space="preserve">•  </w:t>
      </w:r>
      <w:r>
        <w:rPr>
          <w:b/>
        </w:rPr>
        <w:t>中餐饮食习惯是可以带出来的：</w:t>
      </w:r>
      <w:r>
        <w:t>少盐少辣、跟着家里吃，长期对她和全家都好。</w:t>
      </w:r>
    </w:p>
    <w:p>
      <w:r>
        <w:rPr>
          <w:b/>
        </w:rPr>
        <w:t>家电（高发 bug）：</w:t>
      </w:r>
      <w:r/>
    </w:p>
    <w:p>
      <w:r>
        <w:t xml:space="preserve">•  </w:t>
      </w:r>
      <w:r>
        <w:t>蒸汽消毒柜不放水干烧一小时、电饭煲按了预约键 4 小时后才煮、分不清预约与即时——全部要当面教一遍；</w:t>
      </w:r>
    </w:p>
    <w:p>
      <w:r>
        <w:t xml:space="preserve">•  </w:t>
      </w:r>
      <w:r>
        <w:rPr>
          <w:b/>
        </w:rPr>
        <w:t>抽油烟机、洗碗机、烘炉：</w:t>
      </w:r>
      <w:r>
        <w:t>开哪一档、放多少水、洗多久，写张便签贴在机身上。</w:t>
      </w:r>
    </w:p>
    <w:p>
      <w:r>
        <w:rPr>
          <w:b/>
        </w:rPr>
        <w:t>清洁标准与工具：</w:t>
      </w:r>
      <w:r/>
    </w:p>
    <w:p>
      <w:r>
        <w:t xml:space="preserve">•  </w:t>
      </w:r>
      <w:r>
        <w:rPr>
          <w:b/>
        </w:rPr>
        <w:t>地面四步：</w:t>
      </w:r>
      <w:r>
        <w:t>滚筒粘纸去毛发 → 地板消毒液拖 → 一次性湿巾拖 → 一次性干巾拖；</w:t>
      </w:r>
    </w:p>
    <w:p>
      <w:r>
        <w:t xml:space="preserve">•  </w:t>
      </w:r>
      <w:r>
        <w:t>手持洗地机（干湿两用、能卷头发）是群里最高频推荐；一次性替换头拖把能省掉她「去涮拖把」的偷懒借口；</w:t>
      </w:r>
    </w:p>
    <w:p>
      <w:r>
        <w:t xml:space="preserve">•  </w:t>
      </w:r>
      <w:r>
        <w:rPr>
          <w:b/>
        </w:rPr>
        <w:t>扫地机器人慎买：</w:t>
      </w:r>
      <w:r>
        <w:t>有雇主装了之后工人干脆不扫不拖——监督不到位的家庭别装。</w:t>
      </w:r>
    </w:p>
    <w:p>
      <w:r>
        <w:rPr>
          <w:b/>
        </w:rPr>
        <w:t>群内原话：</w:t>
      </w:r>
      <w:r/>
    </w:p>
    <w:p>
      <w:r>
        <w:rPr>
          <w:i/>
        </w:rPr>
        <w:t>（2026-09-07 HH）"一步步教"</w:t>
      </w:r>
    </w:p>
    <w:p>
      <w:r>
        <w:rPr>
          <w:i/>
        </w:rPr>
        <w:t>（2026-09-01 Lu-璐文）"先用滚筒那种粘胶纸把全部地上的头发和大颗粒灰尘粘走……最后用一次性干巾拖一遍"</w:t>
      </w:r>
    </w:p>
    <w:p>
      <w:r>
        <w:rPr>
          <w:i/>
        </w:rPr>
        <w:t>（2026-09-07 Cherie1220）"最近买了扫地机器人 工人也不扫地也不拖地了"</w:t>
      </w:r>
    </w:p>
    <w:p>
      <w:r>
        <w:rPr>
          <w:i/>
        </w:rPr>
        <w:t>（2026-09-02 雇主们·有招支招）"蒸汽消毒柜不放水，直接干烧一个小时"</w:t>
      </w:r>
    </w:p>
    <w:p>
      <w:pPr>
        <w:pStyle w:val="4"/>
      </w:pPr>
      <w:r>
        <w:t>16. 【新】沟通工具与背景调查</w:t>
      </w:r>
    </w:p>
    <w:p>
      <w:r>
        <w:t xml:space="preserve">•  </w:t>
      </w:r>
      <w:r>
        <w:rPr>
          <w:b/>
        </w:rPr>
        <w:t>语音翻译最省事：</w:t>
      </w:r>
      <w:r>
        <w:t>把语音翻成文字再翻成她的语言，比打字快；文字 + 图片（菜谱、地图、地铁图）最稳。</w:t>
      </w:r>
    </w:p>
    <w:p>
      <w:r>
        <w:t xml:space="preserve">•  </w:t>
      </w:r>
      <w:r>
        <w:t>WhatsApp 已是招聘标配，聊得上就先要一段自我介绍视频，看表达和紧张度。</w:t>
      </w:r>
    </w:p>
    <w:p>
      <w:r>
        <w:t xml:space="preserve">•  </w:t>
      </w:r>
      <w:r>
        <w:rPr>
          <w:b/>
        </w:rPr>
        <w:t>背景调查别只听中介：</w:t>
      </w:r>
      <w:r>
        <w:t>Facebook 翻她的朋友圈能看出真实圈子，运气好能直接找到前屋主——有雇主就是这么发现对方是碰瓷的。</w:t>
      </w:r>
    </w:p>
    <w:p>
      <w:r>
        <w:t xml:space="preserve">•  </w:t>
      </w:r>
      <w:r>
        <w:rPr>
          <w:b/>
        </w:rPr>
        <w:t>圈子稳定性比大小重要：</w:t>
      </w:r>
      <w:r>
        <w:t>FB 追踪到她只在固定的 3 个朋友／老乡之间转，这种最稳；一到节假日每天换人、十几个人来往，教唆风险陡升。</w:t>
      </w:r>
    </w:p>
    <w:p>
      <w:r>
        <w:t xml:space="preserve">•  </w:t>
      </w:r>
      <w:r>
        <w:rPr>
          <w:b/>
        </w:rPr>
        <w:t>网上查名：</w:t>
      </w:r>
      <w:r>
        <w:t>helper-employer.com 之类的雇主评价站可以搜搜看，覆盖率有限，搜不到不等于没问题。</w:t>
      </w:r>
    </w:p>
    <w:p>
      <w:r>
        <w:rPr>
          <w:b/>
        </w:rPr>
        <w:t>群内原话：</w:t>
      </w:r>
      <w:r/>
    </w:p>
    <w:p>
      <w:r>
        <w:rPr>
          <w:i/>
        </w:rPr>
        <w:t>（2026-09-04 HH）"现在雇主发到 Facebook 找到这个工人姐姐的前屋主，前屋主告诉他是碰瓷的"</w:t>
      </w:r>
    </w:p>
    <w:p>
      <w:r>
        <w:rPr>
          <w:i/>
        </w:rPr>
        <w:t>（2026-09-05 Frankie）"fb 追踪到她一直在马来就来来回回 3 个朋友，圈子固定"</w:t>
      </w:r>
    </w:p>
    <w:p>
      <w:r>
        <w:rPr>
          <w:i/>
        </w:rPr>
        <w:t>（2026-09-03 荞伊）"helper-employer.com ……我去 这上面怎么收不到油条菲的名字呢"</w:t>
      </w:r>
    </w:p>
    <w:p>
      <w:pPr>
        <w:pStyle w:val="4"/>
      </w:pPr>
      <w:r>
        <w:t>17. 【新】情绪、思乡、宗教与教会</w:t>
      </w:r>
    </w:p>
    <w:p>
      <w:r>
        <w:t xml:space="preserve">•  </w:t>
      </w:r>
      <w:r>
        <w:rPr>
          <w:b/>
        </w:rPr>
        <w:t>思乡高发在来港 1–2 个月：</w:t>
      </w:r>
      <w:r>
        <w:t>家人去世、孩子生病这类事，给她 1–2 小时独处，不打扰、不追问，比讲道理有用。</w:t>
      </w:r>
    </w:p>
    <w:p>
      <w:r>
        <w:t xml:space="preserve">•  </w:t>
      </w:r>
      <w:r>
        <w:t>「喊着要走」是真要走的前兆，立刻通知中介、同步找替补，别等她递信。</w:t>
      </w:r>
    </w:p>
    <w:p>
      <w:r>
        <w:t xml:space="preserve">•  </w:t>
      </w:r>
      <w:r>
        <w:t>情绪价值可以给（她做的饭照吃、做得好就夸），但底线不能让：不加薪、不预支、不放宽门禁。</w:t>
      </w:r>
    </w:p>
    <w:p>
      <w:r>
        <w:t xml:space="preserve">•  </w:t>
      </w:r>
      <w:r>
        <w:rPr>
          <w:b/>
        </w:rPr>
        <w:t>宗教：</w:t>
      </w:r>
      <w:r>
        <w:t>多数菲佣是天主教，周日要望弥撒；少数新教，周日「加堂」（做礼拜）。教会既是精神支撑也是社交圈——圣周、黑耶稣节等她会想放假，提前排进年度假期表。</w:t>
      </w:r>
    </w:p>
    <w:p>
      <w:r>
        <w:t xml:space="preserve">•  </w:t>
      </w:r>
      <w:r>
        <w:t>她房间给一点领地感（小冰箱、床头灯、衣架），情绪会稳很多。</w:t>
      </w:r>
    </w:p>
    <w:p>
      <w:r>
        <w:rPr>
          <w:b/>
        </w:rPr>
        <w:t>群内原话：</w:t>
      </w:r>
      <w:r/>
    </w:p>
    <w:p>
      <w:r>
        <w:rPr>
          <w:i/>
        </w:rPr>
        <w:t>（2026-09-01 fox200502000）"她说她在房间偷偷哭"</w:t>
      </w:r>
    </w:p>
    <w:p>
      <w:r>
        <w:rPr>
          <w:i/>
        </w:rPr>
        <w:t>（2026-09-02 hky214）"做饭正常 她做啥我都吃 我都给情绪价值哈哈哈"</w:t>
      </w:r>
    </w:p>
    <w:p>
      <w:r>
        <w:rPr>
          <w:i/>
        </w:rPr>
        <w:t>（2026-09-03 Amy）"我们家这个基本上星期天都是去加堂，你们呢？"</w:t>
      </w:r>
    </w:p>
    <w:p>
      <w:pPr>
        <w:pStyle w:val="4"/>
      </w:pPr>
      <w:r>
        <w:t>18. 【新】朋友圈、男友、会所社交</w:t>
      </w:r>
    </w:p>
    <w:p>
      <w:r>
        <w:t xml:space="preserve">•  </w:t>
      </w:r>
      <w:r>
        <w:rPr>
          <w:b/>
        </w:rPr>
        <w:t>「不放假就认识不到朋友」是误区：</w:t>
      </w:r>
      <w:r>
        <w:t>会所后门对后门、WhatsApp 群组里照样认识人。</w:t>
      </w:r>
    </w:p>
    <w:p>
      <w:r>
        <w:t xml:space="preserve">•  </w:t>
      </w:r>
      <w:r>
        <w:rPr>
          <w:b/>
        </w:rPr>
        <w:t>在港拍拖多发于来港 3–6 个月（蜜月期后）：</w:t>
      </w:r>
      <w:r>
        <w:t>突然请假、突然要返乡、频繁晚归是信号。</w:t>
      </w:r>
    </w:p>
    <w:p>
      <w:r>
        <w:t xml:space="preserve">•  </w:t>
      </w:r>
      <w:r>
        <w:t>排查她在 FB／WhatsApp 上聊天对象的归属国与语言，是菲律宾本地人的高危。</w:t>
      </w:r>
    </w:p>
    <w:p>
      <w:r>
        <w:t xml:space="preserve">•  </w:t>
      </w:r>
      <w:r>
        <w:rPr>
          <w:b/>
        </w:rPr>
        <w:t>老乡／朋友教唆是离职第一外因：</w:t>
      </w:r>
      <w:r>
        <w:t>被解雇一个月就被老乡接走、加了 500 又舍不得走的都有。</w:t>
      </w:r>
    </w:p>
    <w:p>
      <w:r>
        <w:t xml:space="preserve">•  </w:t>
      </w:r>
      <w:r>
        <w:t>认清会所固定圆桌那几个人，避开「教唆王」；用 CCTV 的出门／回家时间戳对一对，看她「出门买菜 4 小时」是不是真的。</w:t>
      </w:r>
    </w:p>
    <w:p>
      <w:r>
        <w:rPr>
          <w:b/>
        </w:rPr>
        <w:t>群内原话：</w:t>
      </w:r>
      <w:r/>
    </w:p>
    <w:p>
      <w:r>
        <w:rPr>
          <w:i/>
        </w:rPr>
        <w:t>（2026-09-02 荞伊）"然后问我为什么解雇她 然后说她也是被朋友教唆的"</w:t>
      </w:r>
    </w:p>
    <w:p>
      <w:r>
        <w:rPr>
          <w:i/>
        </w:rPr>
        <w:t>（2026-09-06 Ethan26）"她本来说做两年的，可能加了 500 后，不舍得走了"</w:t>
      </w:r>
    </w:p>
    <w:p>
      <w:r>
        <w:rPr>
          <w:i/>
        </w:rPr>
        <w:t>（2026-09-04 xiaoyezi312744）"我现在发现 即使不给姐姐放假 他们也能认识朋友"</w:t>
      </w:r>
    </w:p>
    <w:p>
      <w:pPr>
        <w:pStyle w:val="4"/>
      </w:pPr>
      <w:r>
        <w:t>19. 【新】零食、咖啡、网购与诈骗</w:t>
      </w:r>
    </w:p>
    <w:p>
      <w:r>
        <w:t xml:space="preserve">•  </w:t>
      </w:r>
      <w:r>
        <w:rPr>
          <w:b/>
        </w:rPr>
        <w:t>水果零食：</w:t>
      </w:r>
      <w:r>
        <w:t>需要她自己放假出去买——一句话省掉七成额外开支；真要补贴就固定额度、固定日子。</w:t>
      </w:r>
    </w:p>
    <w:p>
      <w:r>
        <w:t xml:space="preserve">•  </w:t>
      </w:r>
      <w:r>
        <w:t>过期零食打包送她会踩自尊雷（她不舍得扔、反过来问能不能给她）；要送就单独买，别送清库存。</w:t>
      </w:r>
    </w:p>
    <w:p>
      <w:r>
        <w:t xml:space="preserve">•  </w:t>
      </w:r>
      <w:r>
        <w:t>咖啡、面包这类「给她当早餐」的要求，一开例会一直加码，回复「自己的早餐自己安排」即可。</w:t>
      </w:r>
    </w:p>
    <w:p>
      <w:r>
        <w:t xml:space="preserve">•  </w:t>
      </w:r>
      <w:r>
        <w:rPr>
          <w:b/>
        </w:rPr>
        <w:t>网购：</w:t>
      </w:r>
      <w:r>
        <w:t>拼多多买抹布、地垫、收纳是群内常态；买菜送上门也是最稳的「买菜不偷懒」方案（见第3条）。</w:t>
      </w:r>
    </w:p>
    <w:p>
      <w:r>
        <w:t xml:space="preserve">•  </w:t>
      </w:r>
      <w:r>
        <w:rPr>
          <w:b/>
        </w:rPr>
        <w:t>诈骗要转告她：</w:t>
      </w:r>
      <w:r>
        <w:t>集运／快递诈骗会冒充客服打电话要单号——只认 App 内客服，外部电话一律挂断。</w:t>
      </w:r>
    </w:p>
    <w:p>
      <w:r>
        <w:rPr>
          <w:b/>
        </w:rPr>
        <w:t>群内原话：</w:t>
      </w:r>
      <w:r/>
    </w:p>
    <w:p>
      <w:r>
        <w:rPr>
          <w:i/>
        </w:rPr>
        <w:t>（2026-09-09 雇主们·有招支招）"我直接说水果零食你需要自己放假出去自己买，她点点头"</w:t>
      </w:r>
    </w:p>
    <w:p>
      <w:r>
        <w:rPr>
          <w:i/>
        </w:rPr>
        <w:t>（2026-09-05 y-qiqi_）"给她买了一袋面包当早餐，她今天见我去超市，问我能不能给她买咖啡当早餐"</w:t>
      </w:r>
    </w:p>
    <w:p>
      <w:r>
        <w:rPr>
          <w:i/>
        </w:rPr>
        <w:t>（2026-09-08 HH）"现在诈骗真的牛逼……他马上联系集运客服：人家说不会打电话给我，是骗子"</w:t>
      </w:r>
    </w:p>
    <w:p w14:paraId="425D77AE">
      <w:pPr>
        <w:pStyle w:val="3"/>
      </w:pPr>
      <w:r>
        <w:t>三、照顾孩子类</w:t>
      </w:r>
    </w:p>
    <w:p w14:paraId="2EBD2D03">
      <w:pPr>
        <w:pStyle w:val="4"/>
      </w:pPr>
      <w:r>
        <w:t>20. 与孩子的身体边界</w:t>
      </w:r>
    </w:p>
    <w:p w14:paraId="2264B392">
      <w:r>
        <w:rPr>
          <w:b/>
        </w:rPr>
        <w:t>常见表现</w:t>
      </w:r>
      <w:r>
        <w:t>：亲吻孩子（嘴、脸）；把孩子当自己孩子搂抱拍照。</w:t>
      </w:r>
    </w:p>
    <w:p w14:paraId="6329C862">
      <w:r>
        <w:rPr>
          <w:b/>
        </w:rPr>
        <w:t>解决办法</w:t>
      </w:r>
      <w:r>
        <w:t>：</w:t>
      </w:r>
    </w:p>
    <w:p w14:paraId="597F4E56">
      <w:pPr>
        <w:ind w:left="360" w:hanging="240"/>
      </w:pPr>
      <w:r>
        <w:t>•  白纸黑字写进工作指导：禁止亲吻孩子嘴和脸，"只有妈妈能亲"；</w:t>
      </w:r>
    </w:p>
    <w:p w14:paraId="51C7C469">
      <w:pPr>
        <w:ind w:left="360" w:hanging="240"/>
      </w:pPr>
      <w:r>
        <w:t>•  话术参考："我知道你喜欢小胖子，但爷爷奶奶都不可以亲，只有妈妈能亲"——直接说，不必不好意思，"你是孩子家长"；</w:t>
      </w:r>
    </w:p>
    <w:p w14:paraId="7D20C1B9">
      <w:pPr>
        <w:ind w:left="360" w:hanging="240"/>
      </w:pPr>
      <w:r>
        <w:t>•  关心通过陪玩、说话、唱歌表达即可。</w:t>
      </w:r>
    </w:p>
    <w:p w14:paraId="3029E4CE">
      <w:pPr>
        <w:pStyle w:val="4"/>
      </w:pPr>
      <w:r>
        <w:t>21. 防伤害、防带走：给孩子戴智能手表</w:t>
      </w:r>
    </w:p>
    <w:p w14:paraId="7A2B1250">
      <w:r>
        <w:rPr>
          <w:b/>
        </w:rPr>
        <w:t>为什么要做</w:t>
      </w:r>
      <w:r>
        <w:t>：伤害小朋友属红线问题，但事后追责不如事前防护。带孩子外出后说不清去了哪、去多久，靠追问永远是被动的；手表戴在孩子手上，位置和通话主动权都在雇主手里。</w:t>
      </w:r>
    </w:p>
    <w:p w14:paraId="4A41AA27">
      <w:r>
        <w:rPr>
          <w:b/>
        </w:rPr>
        <w:t>群内做法</w:t>
      </w:r>
      <w:r>
        <w:t>：</w:t>
      </w:r>
    </w:p>
    <w:p w14:paraId="0B52E57A">
      <w:pPr>
        <w:ind w:left="360" w:hanging="240"/>
      </w:pPr>
      <w:r>
        <w:t>•  给</w:t>
      </w:r>
      <w:r>
        <w:rPr>
          <w:b/>
        </w:rPr>
        <w:t>小朋友</w:t>
      </w:r>
      <w:r>
        <w:t>戴儿童智能手表（定位+通话），而不是给菲佣戴——手表戴在菲佣手上，她会抗拒，还有其他姐姐挑拨"你雇主不信任你、用这手表追踪你"，甚至说"如果我的雇主给我手表我不会带"；戴在孩子身上名正言顺，谁都说不出话；</w:t>
      </w:r>
    </w:p>
    <w:p w14:paraId="2282859F">
      <w:pPr>
        <w:ind w:left="360" w:hanging="240"/>
      </w:pPr>
      <w:r>
        <w:t>•  群内真实反馈："我现在就很后悔没有一开始就给他安排一个儿童手表"；有雇主配套使用"工作时间手机锁柜桶，给孩子配一个小天才手表"，两件事互相补位；</w:t>
      </w:r>
    </w:p>
    <w:p w14:paraId="3FB08697">
      <w:pPr>
        <w:ind w:left="360" w:hanging="240"/>
      </w:pPr>
      <w:r>
        <w:t>•  手表随时看定位，孩子离开指定范围立刻知道；通话功能直接联系孩子，信息不再完全依赖菲佣转述；</w:t>
      </w:r>
    </w:p>
    <w:p w14:paraId="648C0139">
      <w:pPr>
        <w:ind w:left="360" w:hanging="240"/>
      </w:pPr>
      <w:r>
        <w:t>•  手表款式选能打电话、能定位、孩子愿意天天戴的（群里多次求推荐，说明是刚需）。</w:t>
      </w:r>
    </w:p>
    <w:p>
      <w:pPr>
        <w:pStyle w:val="4"/>
      </w:pPr>
      <w:r>
        <w:t>22. 【新】出行安全：安全座椅、过马路、巴士</w:t>
      </w:r>
    </w:p>
    <w:p>
      <w:r>
        <w:t xml:space="preserve">•  </w:t>
      </w:r>
      <w:r>
        <w:t>安全座椅从出生就要坐，2 岁后才纠正基本坐不住；选有 isofix 接口的款式（群内点名 Britax Safe n Sound，澳洲标准是 8 岁前必须坐）。</w:t>
      </w:r>
    </w:p>
    <w:p>
      <w:r>
        <w:t xml:space="preserve">•  </w:t>
      </w:r>
      <w:r>
        <w:rPr>
          <w:b/>
        </w:rPr>
        <w:t>坐私家车／坐巴士都要坐好、系好——</w:t>
      </w:r>
      <w:r>
        <w:t>「不做安全座椅很危险，他们会乱动」。</w:t>
      </w:r>
    </w:p>
    <w:p>
      <w:r>
        <w:t xml:space="preserve">•  </w:t>
      </w:r>
      <w:r>
        <w:t>过马路要牵手、走斑马线、等绿灯，写进工作指引；带娃出门不带手机（见第8条）。</w:t>
      </w:r>
    </w:p>
    <w:p>
      <w:r>
        <w:t xml:space="preserve">•  </w:t>
      </w:r>
      <w:r>
        <w:rPr>
          <w:b/>
        </w:rPr>
        <w:t>出门背她抱她都不如让她安静：</w:t>
      </w:r>
      <w:r>
        <w:t>儿歌／童谣类 APP 是群内常用的「静音工具」。</w:t>
      </w:r>
    </w:p>
    <w:p>
      <w:r>
        <w:rPr>
          <w:b/>
        </w:rPr>
        <w:t>群内原话：</w:t>
      </w:r>
      <w:r/>
    </w:p>
    <w:p>
      <w:r>
        <w:rPr>
          <w:i/>
        </w:rPr>
        <w:t>（2026-09-06 Cherie1220）"澳洲是 8 岁前一定要做安全座椅，不然往死里罚"</w:t>
      </w:r>
    </w:p>
    <w:p>
      <w:r>
        <w:rPr>
          <w:i/>
        </w:rPr>
        <w:t>（2026-09-06 雇主们·有招支招）"不做安全座椅很危险，他们会乱动"</w:t>
      </w:r>
    </w:p>
    <w:p w14:paraId="67599165">
      <w:pPr>
        <w:pStyle w:val="4"/>
      </w:pPr>
      <w:r>
        <w:t>23. 怀孕风险</w:t>
      </w:r>
    </w:p>
    <w:p w14:paraId="65980573">
      <w:r>
        <w:rPr>
          <w:b/>
        </w:rPr>
        <w:t>常见表现</w:t>
      </w:r>
      <w:r>
        <w:t>：放假外出发生关系后怀孕；回国产子再回港；极端情况被解雇反而"赚"了赔偿和机票，等于带薪旅游。</w:t>
      </w:r>
    </w:p>
    <w:p w14:paraId="51EB05CC">
      <w:r>
        <w:rPr>
          <w:b/>
        </w:rPr>
        <w:t>解决办法</w:t>
      </w:r>
      <w:r>
        <w:t>：</w:t>
      </w:r>
    </w:p>
    <w:p w14:paraId="549D5681">
      <w:pPr>
        <w:ind w:left="360" w:hanging="240"/>
      </w:pPr>
      <w:r>
        <w:t>•  招聘时倾向35–40岁、已在港有完整合约记录者；</w:t>
      </w:r>
    </w:p>
    <w:p w14:paraId="227F7F3D">
      <w:pPr>
        <w:ind w:left="360" w:hanging="240"/>
      </w:pPr>
      <w:r>
        <w:t>•  家佣保险选择包含怀孕相关保障的计划（投保前与顾问核实条款）；</w:t>
      </w:r>
    </w:p>
    <w:p w14:paraId="58662597">
      <w:pPr>
        <w:ind w:left="360" w:hanging="240"/>
      </w:pPr>
      <w:r>
        <w:t>•  假期回国前提醒避孕常识（群内雇主真实做法）；</w:t>
      </w:r>
    </w:p>
    <w:p w14:paraId="166CDA35">
      <w:pPr>
        <w:ind w:left="360" w:hanging="240"/>
      </w:pPr>
      <w:r>
        <w:t>•  注意：法律上怀孕不是解雇理由，预防远比处理容易。</w:t>
      </w:r>
    </w:p>
    <w:p>
      <w:r>
        <w:t xml:space="preserve">•  </w:t>
      </w:r>
      <w:r>
        <w:t>【新】法例上外佣在港怀孕不得解雇，雇主还要承担有薪产假及在港产检、分娩的医疗费用——招人阶段筛（35–40 岁、有完整在港合约记录）＋ 投保时确认怀孕相关保障，是唯一防线。</w:t>
      </w:r>
    </w:p>
    <w:p w14:paraId="607D8DBA">
      <w:pPr>
        <w:pStyle w:val="3"/>
      </w:pPr>
      <w:r>
        <w:t>四、雇佣关系与合规类</w:t>
      </w:r>
    </w:p>
    <w:p>
      <w:pPr>
        <w:pStyle w:val="4"/>
      </w:pPr>
      <w:r>
        <w:t>24. 【新】合约硬条款速查（签约前先背下来）</w:t>
      </w:r>
    </w:p>
    <w:p>
      <w:r>
        <w:t xml:space="preserve">•  </w:t>
      </w:r>
      <w:r>
        <w:rPr>
          <w:b/>
        </w:rPr>
        <w:t>规定最低工资（MAW）：</w:t>
      </w:r>
      <w:r>
        <w:t>每月 HK$5,100，适用于 2025 年 9 月 30 日或以后签订的合约——每年检讨，签约前查劳工处最新公告。</w:t>
      </w:r>
    </w:p>
    <w:p>
      <w:r>
        <w:t xml:space="preserve">•  </w:t>
      </w:r>
      <w:r>
        <w:rPr>
          <w:b/>
        </w:rPr>
        <w:t>膳食津贴：</w:t>
      </w:r>
      <w:r>
        <w:t>每月不少于 HK$1,236，仅在雇主不提供免费膳食时才需支付。合约原文："If no food is provided, a food allowance of HK$1,236 a month shall be paid to the Helper." 雇主已供餐，她再来要津贴，把这句话背给她听。</w:t>
      </w:r>
    </w:p>
    <w:p>
      <w:r>
        <w:t xml:space="preserve">•  </w:t>
      </w:r>
      <w:r>
        <w:rPr>
          <w:b/>
        </w:rPr>
        <w:t>合约期：</w:t>
      </w:r>
      <w:r>
        <w:t>标准 2 年。雇主资格：家庭入息不少于每月 HK$15,000 或等值资产。</w:t>
      </w:r>
    </w:p>
    <w:p>
      <w:r>
        <w:t xml:space="preserve">•  </w:t>
      </w:r>
      <w:r>
        <w:rPr>
          <w:b/>
        </w:rPr>
        <w:t>雇主必付：</w:t>
      </w:r>
      <w:r>
        <w:t>免费膳食或膳食津贴、合适住宿（合理私隐）、来回原居地旅费、免费医疗、雇员补偿（工伤）保险。</w:t>
      </w:r>
    </w:p>
    <w:p>
      <w:r>
        <w:t xml:space="preserve">•  </w:t>
      </w:r>
      <w:r>
        <w:rPr>
          <w:b/>
        </w:rPr>
        <w:t>出粮：</w:t>
      </w:r>
      <w:r>
        <w:t>至少每月一次，工资期结束后 7 天内支付；现金支付须有签名收据（见第4条）。</w:t>
      </w:r>
    </w:p>
    <w:p>
      <w:r>
        <w:t xml:space="preserve">•  </w:t>
      </w:r>
      <w:r>
        <w:rPr>
          <w:b/>
        </w:rPr>
        <w:t>终止合约：</w:t>
      </w:r>
      <w:r>
        <w:t>须于合约终止日期起 7 天内通知入境处（见第31条）。</w:t>
      </w:r>
    </w:p>
    <w:p>
      <w:r>
        <w:t xml:space="preserve">•  </w:t>
      </w:r>
      <w:r>
        <w:t>外佣只可在合约订明的雇主住所处理家务，不得安排她为其他人工作——否则她和你都可能被刑事检控。</w:t>
      </w:r>
    </w:p>
    <w:p>
      <w:r>
        <w:t xml:space="preserve">•  </w:t>
      </w:r>
      <w:r>
        <w:rPr>
          <w:b/>
        </w:rPr>
        <w:t>擦外窗两条硬规定（标准合约已列明）：</w:t>
      </w:r>
      <w:r>
        <w:t>窗户须装窗花并锁上／固定，且她除手臂外身体任何部分不得伸出窗外。违反出事，雇主责任极重。</w:t>
      </w:r>
    </w:p>
    <w:p>
      <w:r>
        <w:t xml:space="preserve">•  </w:t>
      </w:r>
      <w:r>
        <w:t>少付工资最高罚款 HK$350,000 及监禁 3 年。</w:t>
      </w:r>
    </w:p>
    <w:p>
      <w:r>
        <w:rPr>
          <w:b/>
        </w:rPr>
        <w:t>官方渠道：</w:t>
      </w:r>
      <w:r>
        <w:t>劳工处外佣专页 fdh.labour.gov.hk（外佣科热线 3582 8987；外佣求助热线 2157 9537）；入境处「外籍家庭佣工网上服务」。</w:t>
      </w:r>
    </w:p>
    <w:p>
      <w:r>
        <w:rPr>
          <w:b/>
        </w:rPr>
        <w:t>群内原话：</w:t>
      </w:r>
      <w:r/>
    </w:p>
    <w:p>
      <w:r>
        <w:rPr>
          <w:i/>
        </w:rPr>
        <w:t>（2026-09-02 荞伊）"我直接把合同上那句 If no food is provided, a food allowance of HK$ 1236 a month shall be paid to the Helper. 给她背出来了，她当时惊了"</w:t>
      </w:r>
    </w:p>
    <w:p w14:paraId="1A9B2A15">
      <w:pPr>
        <w:pStyle w:val="4"/>
      </w:pPr>
      <w:r>
        <w:t>25. 中介与挖角</w:t>
      </w:r>
    </w:p>
    <w:p w14:paraId="7FA66E15">
      <w:r>
        <w:rPr>
          <w:b/>
        </w:rPr>
        <w:t>常见表现</w:t>
      </w:r>
      <w:r>
        <w:t>：无良中介三天两头打电话撬走好工人；交完中介费工人不来（跳单失联）；中介只推"简历好看"的人，履历无法核实。</w:t>
      </w:r>
    </w:p>
    <w:p w14:paraId="649D5373">
      <w:r>
        <w:rPr>
          <w:b/>
        </w:rPr>
        <w:t>解决办法</w:t>
      </w:r>
      <w:r>
        <w:t>：</w:t>
      </w:r>
    </w:p>
    <w:p w14:paraId="51AD4789">
      <w:pPr>
        <w:ind w:left="360" w:hanging="240"/>
      </w:pPr>
      <w:r>
        <w:t>•  选中介看口碑：好的中介会先面试筛选、随时解答问题；差的只管收钱；</w:t>
      </w:r>
    </w:p>
    <w:p w14:paraId="7FF876EE">
      <w:pPr>
        <w:ind w:left="360" w:hanging="240"/>
      </w:pPr>
      <w:r>
        <w:t xml:space="preserve">•  </w:t>
      </w:r>
      <w:r>
        <w:rPr>
          <w:b/>
        </w:rPr>
        <w:t>核实简历三件套</w:t>
      </w:r>
      <w:r>
        <w:t>：过往雇佣合约 + 护照记录（看签证页核工龄，说干8年、签证页真是8年才可信）+ 前雇主联系方式；反馈"基本上都拿不出"，一提三件套直接已读不回的，基本就是简历造假，正好帮你省了面试时间；</w:t>
      </w:r>
    </w:p>
    <w:p w14:paraId="4884090A">
      <w:pPr>
        <w:ind w:left="360" w:hanging="240"/>
      </w:pPr>
      <w:r>
        <w:t>•  完约工人也是渠道——邻居、朋友家做得好的，直接挖过来反而可靠；</w:t>
      </w:r>
      <w:bookmarkStart w:id="0" w:name="_GoBack"/>
      <w:bookmarkEnd w:id="0"/>
      <w:r>
        <w:t>共识"好姐姐不流通市场，加钱人家也不来"，市场上流通的多是别人挑剩的；</w:t>
      </w:r>
    </w:p>
    <w:p w14:paraId="28414E26">
      <w:pPr>
        <w:ind w:left="360" w:hanging="240"/>
      </w:pPr>
      <w:r>
        <w:t>•  跳单工人：通知中介追讨费用、通知入境处，列入群内黑名单；</w:t>
      </w:r>
    </w:p>
    <w:p w14:paraId="7A5661BC">
      <w:pPr>
        <w:ind w:left="360" w:hanging="240"/>
      </w:pPr>
      <w:r>
        <w:t>•  面试时要求联系前雇主核实："不敢给前雇主联系方式的多半有点东西"；索要烹饪照片等可用网图造假，要视频验证。</w:t>
      </w:r>
    </w:p>
    <w:p>
      <w:r>
        <w:t xml:space="preserve">•  </w:t>
      </w:r>
      <w:r>
        <w:rPr>
          <w:b/>
        </w:rPr>
        <w:t>【新】FB 找前屋主：</w:t>
      </w:r>
      <w:r>
        <w:t>有雇主把情况发到 Facebook，直接找到工人的前屋主，才知道对方是碰瓷的（见第16条）。</w:t>
      </w:r>
    </w:p>
    <w:p>
      <w:r>
        <w:t xml:space="preserve">•  </w:t>
      </w:r>
      <w:r>
        <w:t>【新】helper-employer.com 之类的雇主评价站可以搜名字，覆盖率有限，搜不到不等于没问题。</w:t>
      </w:r>
    </w:p>
    <w:p>
      <w:r>
        <w:t xml:space="preserve">•  </w:t>
      </w:r>
      <w:r>
        <w:rPr>
          <w:b/>
        </w:rPr>
        <w:t>【新】退改规则要写进合同：</w:t>
      </w:r>
      <w:r>
        <w:t>90 天内雇主提出／工人提出分别怎么算，见第33条。</w:t>
      </w:r>
    </w:p>
    <w:p w14:paraId="57BDFAF5">
      <w:pPr>
        <w:pStyle w:val="4"/>
      </w:pPr>
      <w:r>
        <w:t>26. 工资与加薪策略</w:t>
      </w:r>
    </w:p>
    <w:p w14:paraId="309E6CD3">
      <w:r>
        <w:rPr>
          <w:b/>
        </w:rPr>
        <w:t>群内共识</w:t>
      </w:r>
      <w:r>
        <w:t>：</w:t>
      </w:r>
    </w:p>
    <w:p w14:paraId="59834583">
      <w:pPr>
        <w:ind w:left="360" w:hanging="240"/>
      </w:pPr>
      <w:r>
        <w:t>•  合同永远写政府指导价，实际加薪</w:t>
      </w:r>
      <w:r>
        <w:rPr>
          <w:b/>
        </w:rPr>
        <w:t>不写进合同</w:t>
      </w:r>
      <w:r>
        <w:t>（避免日后违约金按高工资算）；</w:t>
      </w:r>
    </w:p>
    <w:p w14:paraId="69166D71">
      <w:pPr>
        <w:ind w:left="360" w:hanging="240"/>
      </w:pPr>
      <w:r>
        <w:t>•  不要一开始给高工资："你不知道她值不值这个价"；工资给太高"她只会觉得雇主是条水鱼"；</w:t>
      </w:r>
    </w:p>
    <w:p w14:paraId="32572118">
      <w:pPr>
        <w:ind w:left="360" w:hanging="240"/>
      </w:pPr>
      <w:r>
        <w:t>•  加薪作为奖励：做满一年、表现好才主动加，"后期表现好你奖励她，她更开心、更有动力"；</w:t>
      </w:r>
    </w:p>
    <w:p w14:paraId="63619A3D">
      <w:pPr>
        <w:ind w:left="360" w:hanging="240"/>
      </w:pPr>
      <w:r>
        <w:t>•  用年终奖代替固定加薪，灵活度更高；</w:t>
      </w:r>
      <w:r>
        <w:rPr>
          <w:b/>
        </w:rPr>
        <w:t>画饼话术</w:t>
      </w:r>
      <w:r>
        <w:t>（群内实战）："你在我家好好干，年底了给你发个年终奖金"——成本后置，主动权全在雇主，钱到年底发不发、发多少，看你表现；</w:t>
      </w:r>
    </w:p>
    <w:p w14:paraId="1751A0FD">
      <w:pPr>
        <w:ind w:left="360" w:hanging="240"/>
      </w:pPr>
      <w:r>
        <w:t>•  发工资：发现金就让她</w:t>
      </w:r>
      <w:r>
        <w:rPr>
          <w:b/>
        </w:rPr>
        <w:t>签名+在监控下签</w:t>
      </w:r>
      <w:r>
        <w:t>，几号发、放了几天假都白纸黑字，一劳永逸；</w:t>
      </w:r>
    </w:p>
    <w:p w14:paraId="5D1F203E">
      <w:pPr>
        <w:ind w:left="360" w:hanging="240"/>
      </w:pPr>
      <w:r>
        <w:t>•  日常用小恩小惠（水果、偶尔请吃一餐）维护关系，比空谈感情实在；分寸参考："水果会分一些，但不单独给她另买零食"，好待遇给太足反而不珍惜。</w:t>
      </w:r>
    </w:p>
    <w:p>
      <w:r>
        <w:t xml:space="preserve">•  </w:t>
      </w:r>
      <w:r>
        <w:rPr>
          <w:b/>
        </w:rPr>
        <w:t>【新】法定底线：</w:t>
      </w:r>
      <w:r>
        <w:t>MAW HK$5,100／膳食津贴 HK$1,236（2025-09-30 起合约），雇主供餐就不给津贴（见第24条）。</w:t>
      </w:r>
    </w:p>
    <w:p>
      <w:r>
        <w:t xml:space="preserve">•  </w:t>
      </w:r>
      <w:r>
        <w:rPr>
          <w:b/>
        </w:rPr>
        <w:t>【新】红包与蛋糕的尺度：</w:t>
      </w:r>
      <w:r>
        <w:t>新年红包 20 元就够，生日蛋糕 50 元四件那种、让她拿回自己房间吃——不要养成红包通胀。</w:t>
      </w:r>
    </w:p>
    <w:p>
      <w:r>
        <w:t xml:space="preserve">•  </w:t>
      </w:r>
      <w:r>
        <w:rPr>
          <w:b/>
        </w:rPr>
        <w:t>【新】群内共识：</w:t>
      </w:r>
      <w:r>
        <w:t>不轻易加薪，宁可用奖金／红包／实物——「不要随便给工人加工资，还是给奖励，真的不要」。</w:t>
      </w:r>
    </w:p>
    <w:p>
      <w:pPr>
        <w:pStyle w:val="4"/>
      </w:pPr>
      <w:r>
        <w:t>27. 【新】签证、PAOS、续约与转换雇主</w:t>
      </w:r>
    </w:p>
    <w:p>
      <w:r>
        <w:t xml:space="preserve">•  </w:t>
      </w:r>
      <w:r>
        <w:rPr>
          <w:b/>
        </w:rPr>
        <w:t>抵港后须参加 PAOS 入职宣讲会：</w:t>
      </w:r>
      <w:r>
        <w:t>香港金钟皇后大道 95 号合众大厦 18 楼，下午 1:15 开始，迟到不得入场，须带护照原件；改期须经中介重新预约（联络电邮 （聯絡電郵見原文，此處隱去））。</w:t>
      </w:r>
    </w:p>
    <w:p>
      <w:r>
        <w:t xml:space="preserve">•  </w:t>
      </w:r>
      <w:r>
        <w:rPr>
          <w:b/>
        </w:rPr>
        <w:t>同雇主续约：</w:t>
      </w:r>
      <w:r>
        <w:t>无需重新办签证，按新合约期直接续。</w:t>
      </w:r>
    </w:p>
    <w:p>
      <w:r>
        <w:t xml:space="preserve">•  </w:t>
      </w:r>
      <w:r>
        <w:rPr>
          <w:b/>
        </w:rPr>
        <w:t>转换雇主：</w:t>
      </w:r>
      <w:r>
        <w:t>断约跳槽的工人坚决不要，简历三件套照查（见第25条）。群内流传「到港 3 个月内断约、5 年内禁入港就业」等说法，未与入境处核实（N/A），别拿来当谈判依据。</w:t>
      </w:r>
    </w:p>
    <w:p>
      <w:r>
        <w:t xml:space="preserve">•  </w:t>
      </w:r>
      <w:r>
        <w:rPr>
          <w:b/>
        </w:rPr>
        <w:t>带她回内地要办中国签证：</w:t>
      </w:r>
      <w:r>
        <w:t>可 DIY 网上申请、预约成功出纸后让她自己去；嫌麻烦可找中介代办（群内报价：首次约 HK$1,560 含签证费，第二次手续费 850＋签证费 830，仅作参考）。</w:t>
      </w:r>
    </w:p>
    <w:p>
      <w:r>
        <w:t xml:space="preserve">•  </w:t>
      </w:r>
      <w:r>
        <w:rPr>
          <w:b/>
        </w:rPr>
        <w:t>她的证件要盯紧：</w:t>
      </w:r>
      <w:r>
        <w:t>有工人弄丢身份证，买好票又退票，来回折腾三次才回得去。</w:t>
      </w:r>
    </w:p>
    <w:p>
      <w:r>
        <w:rPr>
          <w:b/>
        </w:rPr>
        <w:t>群内原话：</w:t>
      </w:r>
      <w:r/>
    </w:p>
    <w:p>
      <w:r>
        <w:rPr>
          <w:i/>
        </w:rPr>
        <w:t>（2026-09-02 Lu-璐文）"不难，不用跑来跑去的 / 网上申请，预约成功了有纸出了可以叫姐姐去"</w:t>
      </w:r>
    </w:p>
    <w:p>
      <w:r>
        <w:rPr>
          <w:i/>
        </w:rPr>
        <w:t>（2026-09-02 Amy）"身份证被姐姐掉了 / 票买好了又退了……第三次才回到去"</w:t>
      </w:r>
    </w:p>
    <w:p>
      <w:pPr>
        <w:pStyle w:val="4"/>
      </w:pPr>
      <w:r>
        <w:t>28. 【新】假期：休息日、法定假日、年假与机票</w:t>
      </w:r>
    </w:p>
    <w:p>
      <w:r>
        <w:t xml:space="preserve">•  </w:t>
      </w:r>
      <w:r>
        <w:rPr>
          <w:b/>
        </w:rPr>
        <w:t>休息日：</w:t>
      </w:r>
      <w:r>
        <w:t>每周至少 1 天（群内普遍给周日）；例假计划提前 2 周通知雇主——这条直接写进工作指引。</w:t>
      </w:r>
    </w:p>
    <w:p>
      <w:r>
        <w:t xml:space="preserve">•  </w:t>
      </w:r>
      <w:r>
        <w:rPr>
          <w:b/>
        </w:rPr>
        <w:t>法定假日：</w:t>
      </w:r>
      <w:r>
        <w:t>香港法定假日她同样放假——「香港假期都要放」。圣诞＋年假叠加可能造成 14–20 天空窗，提前排班。</w:t>
      </w:r>
    </w:p>
    <w:p>
      <w:r>
        <w:t xml:space="preserve">•  </w:t>
      </w:r>
      <w:r>
        <w:rPr>
          <w:b/>
        </w:rPr>
        <w:t>年假：</w:t>
      </w:r>
      <w:r>
        <w:t>满 1 年 7 天，满 2 年起增加，可分批放不必连续。机票谁出群内说法不一（有说第一年自负、第二年起雇主出）——以你的标准雇佣合约条款为准（N/A）。</w:t>
      </w:r>
    </w:p>
    <w:p>
      <w:r>
        <w:t xml:space="preserve">•  </w:t>
      </w:r>
      <w:r>
        <w:rPr>
          <w:b/>
        </w:rPr>
        <w:t>休息日／法定假日要她上班：</w:t>
      </w:r>
      <w:r>
        <w:t>须补假或补薪，别默认她「应该」。</w:t>
      </w:r>
    </w:p>
    <w:p>
      <w:r>
        <w:rPr>
          <w:b/>
        </w:rPr>
        <w:t>群内原话：</w:t>
      </w:r>
      <w:r/>
    </w:p>
    <w:p>
      <w:r>
        <w:rPr>
          <w:i/>
        </w:rPr>
        <w:t>（2026-09-02 Lu-璐文）"一年 7 天……满一年"</w:t>
      </w:r>
    </w:p>
    <w:p>
      <w:r>
        <w:rPr>
          <w:i/>
        </w:rPr>
        <w:t>（2026-09-02 xiaoyezi312744）"一年的假期是他自己自负机票……两年才是雇主"</w:t>
      </w:r>
    </w:p>
    <w:p>
      <w:r>
        <w:rPr>
          <w:i/>
        </w:rPr>
        <w:t>（2026-09-08 群内工作指引）"Tell us your routine holiday plans 2 weeks ahead."</w:t>
      </w:r>
    </w:p>
    <w:p>
      <w:pPr>
        <w:pStyle w:val="4"/>
      </w:pPr>
      <w:r>
        <w:t>29. 【新】体检、疫苗与家佣保险</w:t>
      </w:r>
    </w:p>
    <w:p>
      <w:r>
        <w:rPr>
          <w:b/>
        </w:rPr>
        <w:t>体检：</w:t>
      </w:r>
      <w:r/>
    </w:p>
    <w:p>
      <w:r>
        <w:t xml:space="preserve">•  </w:t>
      </w:r>
      <w:r>
        <w:t>菲律宾当地体检（HIV、梅毒、胸肺 X 光、验孕、乙肝）真实性存疑——「其实在菲律宾做的体检都不知道真实性」；</w:t>
      </w:r>
    </w:p>
    <w:p>
      <w:r>
        <w:t xml:space="preserve">•  </w:t>
      </w:r>
      <w:r>
        <w:rPr>
          <w:b/>
        </w:rPr>
        <w:t>抵港后尽快加做：</w:t>
      </w:r>
      <w:r>
        <w:t>验孕、幽门螺杆菌、HPV、疱疹病毒、白细胞与血压、肠道寄生虫，另加听力（防装聋）；幽门螺杆菌检测约 HK$850＋药费约 HK$500（群内报价，公立医院配药通常便宜一半）；</w:t>
      </w:r>
    </w:p>
    <w:p>
      <w:r>
        <w:t xml:space="preserve">•  </w:t>
      </w:r>
      <w:r>
        <w:rPr>
          <w:b/>
        </w:rPr>
        <w:t>阳性怎么处理：</w:t>
      </w:r>
      <w:r>
        <w:t>小问题不影响工作的，合约已生效，要走正常解雇流程；重大传染病凭医生纸证明「来港时身体不适合该工作」，才有机会不赔一个月工资——关键是在菲律宾体检无问题之后才签约办签证，所以抵港加做要尽快。</w:t>
      </w:r>
    </w:p>
    <w:p>
      <w:r>
        <w:rPr>
          <w:b/>
        </w:rPr>
        <w:t>保险：</w:t>
      </w:r>
      <w:r/>
    </w:p>
    <w:p>
      <w:r>
        <w:t xml:space="preserve">•  </w:t>
      </w:r>
      <w:r>
        <w:t>标准合约下雇主须提供免费医疗（无上限），另须按《雇员补偿条例》投工伤补偿保险——这两项是法定责任，不是可选项；</w:t>
      </w:r>
    </w:p>
    <w:p>
      <w:r>
        <w:t xml:space="preserve">•  </w:t>
      </w:r>
      <w:r>
        <w:rPr>
          <w:b/>
        </w:rPr>
        <w:t>群内主流买宏利：</w:t>
      </w:r>
      <w:r>
        <w:t>两年保费约 HK$1,380（加额外保障约 1,681），诊所门诊实报实销、每年上限约 HK$4,000；保诚门诊报销上限仅约 210，不划算；</w:t>
      </w:r>
    </w:p>
    <w:p>
      <w:r>
        <w:t xml:space="preserve">•  </w:t>
      </w:r>
      <w:r>
        <w:rPr>
          <w:b/>
        </w:rPr>
        <w:t>结构性缺口要心里有数：</w:t>
      </w:r>
      <w:r>
        <w:t>市面外佣保险的重疾上限只有一两万，与雇主「无上限医疗」的法定责任严重不匹配，投保时问清住院／手术／重疾分项上限。</w:t>
      </w:r>
    </w:p>
    <w:p>
      <w:r>
        <w:t xml:space="preserve">•  </w:t>
      </w:r>
      <w:r>
        <w:t>疫苗（麻疹、腮腺炎、德国麻疹等）要求以入境处／卫生署最新公告为准（N/A），签约前问中介并自行核对。</w:t>
      </w:r>
    </w:p>
    <w:p>
      <w:r>
        <w:rPr>
          <w:b/>
        </w:rPr>
        <w:t>群内原话：</w:t>
      </w:r>
      <w:r/>
    </w:p>
    <w:p>
      <w:r>
        <w:rPr>
          <w:i/>
        </w:rPr>
        <w:t>（2026-09-03 HH）"我是买宏利保险，2 年大概 1380 / 因为它看诊所医生，看多少保险多少，一年 4000 上限"</w:t>
      </w:r>
    </w:p>
    <w:p>
      <w:r>
        <w:rPr>
          <w:i/>
        </w:rPr>
        <w:t>（2026-09-03 VV）"菲姐查出来幽门螺旋杆菌阳性，中介推荐的医生那边配药要 2000 多"</w:t>
      </w:r>
    </w:p>
    <w:p>
      <w:r>
        <w:rPr>
          <w:i/>
        </w:rPr>
        <w:t>（2026-09-04 海星）"-验孕 / 幽罗门杆菌 / HPV / 疱疹病毒 / 白细胞、血压 / 肠道寄生虫"</w:t>
      </w:r>
    </w:p>
    <w:p>
      <w:pPr>
        <w:pStyle w:val="4"/>
      </w:pPr>
      <w:r>
        <w:t>30. 【新】机票、遣散费与长期服务金</w:t>
      </w:r>
    </w:p>
    <w:p>
      <w:r>
        <w:t xml:space="preserve">•  </w:t>
      </w:r>
      <w:r>
        <w:rPr>
          <w:b/>
        </w:rPr>
        <w:t>雇主承担的机票：</w:t>
      </w:r>
      <w:r>
        <w:t>来港（通常含在中介费内，有的不含，签约前问清）、合约届满或终止时的回程；年假返乡票谁出按合约（见第28条）。</w:t>
      </w:r>
    </w:p>
    <w:p>
      <w:r>
        <w:t xml:space="preserve">•  </w:t>
      </w:r>
      <w:r>
        <w:rPr>
          <w:b/>
        </w:rPr>
        <w:t>买票实操：</w:t>
      </w:r>
      <w:r>
        <w:t>不能指定航司、可选转机（更便宜）；但要确认中转地是否允许她过境停留——有雇主买了泰国转机的票，结果不能用，重买直飞还不能退。</w:t>
      </w:r>
    </w:p>
    <w:p>
      <w:r>
        <w:t xml:space="preserve">•  </w:t>
      </w:r>
      <w:r>
        <w:rPr>
          <w:b/>
        </w:rPr>
        <w:t>以现金代替机票：</w:t>
      </w:r>
      <w:r>
        <w:t>可以，但要给「相对应价值的现金」，并且一定要留书面记录，防止她日后回头再讨机票。</w:t>
      </w:r>
    </w:p>
    <w:p>
      <w:r>
        <w:t xml:space="preserve">•  </w:t>
      </w:r>
      <w:r>
        <w:t>她自找新雇主、不上飞机，原雇主的机票／等值现金责任仍在。</w:t>
      </w:r>
    </w:p>
    <w:p>
      <w:r>
        <w:t xml:space="preserve">•  </w:t>
      </w:r>
      <w:r>
        <w:rPr>
          <w:b/>
        </w:rPr>
        <w:t>遣散费／长期服务金：</w:t>
      </w:r>
      <w:r>
        <w:t>群内流传「满 24 个月辞退需付遣散费」「满 5 年要付长期服务金」「病假、产假期间解雇罚款最高三十五万」等说法，具体计算方式与条文编号均未核实（N/A）——真要算，先问劳工处，不要按群里数字付。</w:t>
      </w:r>
    </w:p>
    <w:p>
      <w:r>
        <w:rPr>
          <w:b/>
        </w:rPr>
        <w:t>群内原话：</w:t>
      </w:r>
      <w:r/>
    </w:p>
    <w:p>
      <w:r>
        <w:rPr>
          <w:i/>
        </w:rPr>
        <w:t>（2026-09-07 Lu-璐文）"她上不上飞机是她的事，如果你不买机票给她，要兑现相对应价值的现金给她"</w:t>
      </w:r>
    </w:p>
    <w:p>
      <w:r>
        <w:rPr>
          <w:i/>
        </w:rPr>
        <w:t>（2026-09-07 雇主们·有招支招）"我之前给她买了转机的机票，结果说机票不能用，不能停留在泰国，又重新买直达的，还不能退票"</w:t>
      </w:r>
    </w:p>
    <w:p w14:paraId="1D0F9917">
      <w:pPr>
        <w:pStyle w:val="4"/>
      </w:pPr>
      <w:r>
        <w:t>31. 解雇与黑名单流程</w:t>
      </w:r>
    </w:p>
    <w:p w14:paraId="5A3CA284">
      <w:r>
        <w:rPr>
          <w:b/>
        </w:rPr>
        <w:t>实操要点</w:t>
      </w:r>
      <w:r>
        <w:t>：</w:t>
      </w:r>
    </w:p>
    <w:p w14:paraId="4159F4F0">
      <w:pPr>
        <w:ind w:left="360" w:hanging="240"/>
      </w:pPr>
      <w:r>
        <w:t>•  解雇方式二选一：提前1个月书面通知，或即时解雇+1个月工资代通知金；签好终止合约文件；</w:t>
      </w:r>
    </w:p>
    <w:p w14:paraId="51AC62F6">
      <w:pPr>
        <w:ind w:left="360" w:hanging="240"/>
      </w:pPr>
      <w:r>
        <w:t xml:space="preserve">•  </w:t>
      </w:r>
      <w:r>
        <w:rPr>
          <w:b/>
        </w:rPr>
        <w:t>警告的土办法</w:t>
      </w:r>
      <w:r>
        <w:t>：群里共识"警告信没什么用，口头严厉警告"——态度要狠、当场算总账；给机会也就"警告一次、给两次，不行直接开了"，拖久了双方都煎熬；</w:t>
      </w:r>
    </w:p>
    <w:p w14:paraId="5627CE99">
      <w:pPr>
        <w:ind w:left="360" w:hanging="240"/>
      </w:pPr>
      <w:r>
        <w:t xml:space="preserve">•  </w:t>
      </w:r>
      <w:r>
        <w:rPr>
          <w:b/>
        </w:rPr>
        <w:t>合同分开保管</w:t>
      </w:r>
      <w:r>
        <w:t>：自己那份合约锁起来，办签证等手续只用她那份——防止她接触你的原件去借钱、搞小动作；</w:t>
      </w:r>
    </w:p>
    <w:p w14:paraId="69962DB9">
      <w:pPr>
        <w:ind w:left="360" w:hanging="240"/>
      </w:pPr>
      <w:r>
        <w:t>•  同步通知中介和入境处（填终止通知书，需工人HKID和联络方式——所以平时要留底）；</w:t>
      </w:r>
    </w:p>
    <w:p w14:paraId="188451B6">
      <w:pPr>
        <w:ind w:left="360" w:hanging="240"/>
      </w:pPr>
      <w:r>
        <w:t>•  工人失联/跑路：报警+通知入境处（她会进黑名单，再入境须先还政府垫付的机票钱）；有雇主的做法是"等看她有没有上飞机，再通知入境处"，先止损、后出信；</w:t>
      </w:r>
    </w:p>
    <w:p w14:paraId="64C0F1A9">
      <w:pPr>
        <w:ind w:left="360" w:hanging="240"/>
      </w:pPr>
      <w:r>
        <w:t xml:space="preserve">•  </w:t>
      </w:r>
      <w:r>
        <w:rPr>
          <w:b/>
        </w:rPr>
        <w:t>遇到不好的工人，一定要投诉</w:t>
      </w:r>
      <w:r>
        <w:t>：入境处嘴上说隐私不告诉你她有没有被投诉过，但记录都留着——"总比什么都不做好"，你的一封信可能救下一个雇主；</w:t>
      </w:r>
    </w:p>
    <w:p w14:paraId="467FA8FD">
      <w:pPr>
        <w:ind w:left="360" w:hanging="240"/>
      </w:pPr>
      <w:r>
        <w:t>•  遣散费（长期服务金）按法定计算；约满/断约雇主承担回程机票——如以现金代替机票，要留书面记录，防止日后回头再讨机票；</w:t>
      </w:r>
    </w:p>
    <w:p w14:paraId="79416BE5">
      <w:pPr>
        <w:ind w:left="360" w:hanging="240"/>
      </w:pPr>
      <w:r>
        <w:t>•  合约期内被解雇的工人6个月内很难拿到新签证——这也是威慑力的一部分。</w:t>
      </w:r>
    </w:p>
    <w:p>
      <w:r>
        <w:t xml:space="preserve">•  </w:t>
      </w:r>
      <w:r>
        <w:rPr>
          <w:b/>
        </w:rPr>
        <w:t>【新】速战速决：</w:t>
      </w:r>
      <w:r>
        <w:t>决定就当天执行，给半小时收拾，全程在她房间看着（防藏东西／搞破坏）——「要炒就马上炒，不要低估人性」。</w:t>
      </w:r>
    </w:p>
    <w:p>
      <w:r>
        <w:t xml:space="preserve">•  </w:t>
      </w:r>
      <w:r>
        <w:rPr>
          <w:b/>
        </w:rPr>
        <w:t>【新】结清单一次算清：</w:t>
      </w:r>
      <w:r>
        <w:t>剩余工资 ＋ 未放年假薪酬 ＋ 未发津贴 ＋ 回程机票（或等值现金）。</w:t>
      </w:r>
    </w:p>
    <w:p>
      <w:r>
        <w:t xml:space="preserve">•  </w:t>
      </w:r>
      <w:r>
        <w:rPr>
          <w:b/>
        </w:rPr>
        <w:t>【新】文件三件套：</w:t>
      </w:r>
      <w:r>
        <w:t>termination letter、receipt、给入境处的 notification（写明 HKID 与联络方式），签完即可让她走；并在终止日期起 7 天内通知入境处。</w:t>
      </w:r>
    </w:p>
    <w:p>
      <w:r>
        <w:t xml:space="preserve">•  </w:t>
      </w:r>
      <w:r>
        <w:rPr>
          <w:b/>
        </w:rPr>
        <w:t>【新】工人主动辞职：</w:t>
      </w:r>
      <w:r>
        <w:t>试用期 7 天书面通知、正式期不少于 30 天；依法给足通知期辞职的，她无需赔偿雇主，雇主仍要结清年假薪酬与回程机票。</w:t>
      </w:r>
    </w:p>
    <w:p w14:paraId="4A67B2ED">
      <w:pPr>
        <w:pStyle w:val="4"/>
      </w:pPr>
      <w:r>
        <w:t>32. 面试筛选技巧（实战总结）</w:t>
      </w:r>
    </w:p>
    <w:p w14:paraId="621363DD">
      <w:pPr>
        <w:ind w:left="360" w:hanging="240"/>
      </w:pPr>
      <w:r>
        <w:t>•  严厉声明手机和借钱两条红线，观察眼神和反应，犹豫的不要；</w:t>
      </w:r>
    </w:p>
    <w:p w14:paraId="306738E8">
      <w:pPr>
        <w:ind w:left="360" w:hanging="240"/>
      </w:pPr>
      <w:r>
        <w:t>•  问开放式问题："你觉得自己是什么性格的人？优点是什么？最擅长做什么？"</w:t>
      </w:r>
    </w:p>
    <w:p w14:paraId="418A2CAE">
      <w:pPr>
        <w:ind w:left="360" w:hanging="240"/>
      </w:pPr>
      <w:r>
        <w:t xml:space="preserve">•  </w:t>
      </w:r>
      <w:r>
        <w:rPr>
          <w:b/>
        </w:rPr>
        <w:t>入职前加做幽门螺杆菌检测</w:t>
      </w:r>
      <w:r>
        <w:t>：加钱让中介安排，或让她来港前在菲律宾先做好（群内真实做法）——家有小孩的尤其建议，体检便宜过事后全家治疗；</w:t>
      </w:r>
    </w:p>
    <w:p w14:paraId="5F578AFE">
      <w:pPr>
        <w:ind w:left="360" w:hanging="240"/>
      </w:pPr>
      <w:r>
        <w:t>•  不可迷信简历：教师证等资历在菲律宾本地也难以核实；</w:t>
      </w:r>
    </w:p>
    <w:p w14:paraId="1FFF749D">
      <w:pPr>
        <w:ind w:left="360" w:hanging="240"/>
      </w:pPr>
      <w:r>
        <w:t>•  完约但不获续约的工人，通常是"能力尚可但态度有问题"，要问清原因，"他说得天花乱坠也别全信"；</w:t>
      </w:r>
    </w:p>
    <w:p w14:paraId="3801E461">
      <w:pPr>
        <w:ind w:left="360" w:hanging="240"/>
      </w:pPr>
      <w:r>
        <w:t>•  太精明 vs 笨一点：多位雇主表示"请工人蠢比精好，我没空和工人斗"；</w:t>
      </w:r>
    </w:p>
    <w:p w14:paraId="7744725C">
      <w:pPr>
        <w:ind w:left="360" w:hanging="240"/>
      </w:pPr>
      <w:r>
        <w:t>•  菲佣 vs 印佣的群内观感：菲佣普遍学历高、英语好、主意多、自尊心强；印佣服从性更好。按自家需要（要学历沟通还是要服从执行）取舍。</w:t>
      </w:r>
    </w:p>
    <w:p>
      <w:r>
        <w:t xml:space="preserve">•  </w:t>
      </w:r>
      <w:r>
        <w:rPr>
          <w:b/>
        </w:rPr>
        <w:t>【新】上门试工：</w:t>
      </w:r>
      <w:r>
        <w:t>让中介把人送到家里做半天，比视频面试真实得多——「其实真的想做可以直接上门试工，一做就看出来」。</w:t>
      </w:r>
    </w:p>
    <w:p>
      <w:pPr>
        <w:pStyle w:val="4"/>
      </w:pPr>
      <w:r>
        <w:t>33. 【新】直接聘请（DIY）与中介退改规则</w:t>
      </w:r>
    </w:p>
    <w:p>
      <w:r>
        <w:rPr>
          <w:b/>
        </w:rPr>
        <w:t>DIY 路径：</w:t>
      </w:r>
      <w:r>
        <w:t>Facebook 群组找「做完一个合约」的工人、HelperPlace 等平台自己面试，省掉中间人；签证、验身、保险、PAOS 这套手续仍建议找中介代办。</w:t>
      </w:r>
    </w:p>
    <w:p>
      <w:r>
        <w:rPr>
          <w:b/>
        </w:rPr>
        <w:t>中介退改（群内一份样板，签之前逐条对）：</w:t>
      </w:r>
      <w:r/>
    </w:p>
    <w:p>
      <w:r>
        <w:t xml:space="preserve">•  </w:t>
      </w:r>
      <w:r>
        <w:rPr>
          <w:b/>
        </w:rPr>
        <w:t>办理期间雇主取消：</w:t>
      </w:r>
      <w:r>
        <w:t>中介费不退。</w:t>
      </w:r>
    </w:p>
    <w:p>
      <w:r>
        <w:t xml:space="preserve">•  </w:t>
      </w:r>
      <w:r>
        <w:rPr>
          <w:b/>
        </w:rPr>
        <w:t>工人原因无法到港：</w:t>
      </w:r>
      <w:r>
        <w:t>可免费换同国籍外佣，或退款扣 30% 服务费。</w:t>
      </w:r>
    </w:p>
    <w:p>
      <w:r>
        <w:t xml:space="preserve">•  </w:t>
      </w:r>
      <w:r>
        <w:rPr>
          <w:b/>
        </w:rPr>
        <w:t>抵港验身不过：</w:t>
      </w:r>
      <w:r>
        <w:t>免费换人。</w:t>
      </w:r>
    </w:p>
    <w:p>
      <w:r>
        <w:t xml:space="preserve">•  </w:t>
      </w:r>
      <w:r>
        <w:rPr>
          <w:b/>
        </w:rPr>
        <w:t>抵港 90 天内：</w:t>
      </w:r>
      <w:r>
        <w:t>雇主提出终止并按 45 天内经同中介另选，按原合同总价 85% 执行；工人提出提前终止，中介费 HK$4,000（不含来港机票）。</w:t>
      </w:r>
    </w:p>
    <w:p>
      <w:r>
        <w:rPr>
          <w:b/>
        </w:rPr>
        <w:t>中介纠纷话术（群内实战）：</w:t>
      </w:r>
      <w:r/>
    </w:p>
    <w:p>
      <w:r>
        <w:t xml:space="preserve">•  </w:t>
      </w:r>
      <w:r>
        <w:t>「家门都没进，要我给一个月？是你嫁人嫁到我家，人不给我，你就要吃我彩礼啊？」</w:t>
      </w:r>
    </w:p>
    <w:p>
      <w:r>
        <w:t xml:space="preserve">•  </w:t>
      </w:r>
      <w:r>
        <w:t>「你把所谓法律条款给我看，哪条法律规定的？」</w:t>
      </w:r>
    </w:p>
    <w:p>
      <w:r>
        <w:t xml:space="preserve">•  </w:t>
      </w:r>
      <w:r>
        <w:t>「我也不是来闹事的，我是来解决问题的」＋一句「我知道你们做生意不容易，但我的钱也不是大风刮来的」。</w:t>
      </w:r>
    </w:p>
    <w:p>
      <w:r>
        <w:t xml:space="preserve">•  </w:t>
      </w:r>
      <w:r>
        <w:rPr>
          <w:b/>
        </w:rPr>
        <w:t>对方人身威胁或围堵：</w:t>
      </w:r>
      <w:r>
        <w:t>直接 999 报警。</w:t>
      </w:r>
    </w:p>
    <w:p>
      <w:r>
        <w:t xml:space="preserve">•  </w:t>
      </w:r>
      <w:r>
        <w:rPr>
          <w:b/>
        </w:rPr>
        <w:t>谈判底线参考：</w:t>
      </w:r>
      <w:r>
        <w:t>最好＝不赔（5 天工资＋机票＋中介费全免）；最坏＝一个月工资＋机票＋中介费打折。</w:t>
      </w:r>
    </w:p>
    <w:p>
      <w:r>
        <w:rPr>
          <w:b/>
        </w:rPr>
        <w:t>群内原话：</w:t>
      </w:r>
      <w:r/>
    </w:p>
    <w:p>
      <w:r>
        <w:rPr>
          <w:i/>
        </w:rPr>
        <w:t>（2026-09-04 荞伊）"这个就感觉是你嫁人嫁到我家里，人不给我，你就要吃我彩礼啊？"</w:t>
      </w:r>
    </w:p>
    <w:p>
      <w:r>
        <w:rPr>
          <w:i/>
        </w:rPr>
        <w:t>（2026-09-04 HH）"中介如果欺负你，马上报警，让警察叔叔保护你……999，记得啊"</w:t>
      </w:r>
    </w:p>
    <w:p w14:paraId="501DE181">
      <w:pPr>
        <w:pStyle w:val="3"/>
      </w:pPr>
      <w:r>
        <w:t>附：雇主管理心法十二条</w:t>
      </w:r>
    </w:p>
    <w:p w14:paraId="37BA8072">
      <w:pPr>
        <w:ind w:left="360" w:hanging="360"/>
      </w:pPr>
      <w:r>
        <w:t>1.  信任归信任，验证归验证——做得再好也不放弃CCTV和收据核对。</w:t>
      </w:r>
    </w:p>
    <w:p w14:paraId="5848A21C">
      <w:pPr>
        <w:ind w:left="360" w:hanging="360"/>
      </w:pPr>
      <w:r>
        <w:t>2.  面试讲得再好，蜜月期照常观察，不早交付真心。</w:t>
      </w:r>
    </w:p>
    <w:p w14:paraId="48F252FF">
      <w:pPr>
        <w:ind w:left="360" w:hanging="360"/>
      </w:pPr>
      <w:r>
        <w:t>3.  规矩白纸黑字写下来，口说无凭。</w:t>
      </w:r>
    </w:p>
    <w:p w14:paraId="4585EE52">
      <w:pPr>
        <w:ind w:left="360" w:hanging="360"/>
      </w:pPr>
      <w:r>
        <w:t>4.  底线问题（借钱、泄密、伤害孩子、失联）零容忍，不警告直接处理。</w:t>
      </w:r>
    </w:p>
    <w:p w14:paraId="319E93A3">
      <w:pPr>
        <w:ind w:left="360" w:hanging="360"/>
      </w:pPr>
      <w:r>
        <w:t>5.  小问题当场说，不积攒情绪；"玩几次没反应，她就大着胆子了"。</w:t>
      </w:r>
    </w:p>
    <w:p w14:paraId="751241FF">
      <w:pPr>
        <w:ind w:left="360" w:hanging="360"/>
      </w:pPr>
      <w:r>
        <w:t>6.  奖励后置：表现好才加薪、才送礼，永远留有激励空间。</w:t>
      </w:r>
    </w:p>
    <w:p w14:paraId="4F5E5DAD">
      <w:pPr>
        <w:ind w:left="360" w:hanging="360"/>
      </w:pPr>
      <w:r>
        <w:t>7.  不预支、不垫付、不借——钱的关系一开就收不住。</w:t>
      </w:r>
    </w:p>
    <w:p w14:paraId="01F77032">
      <w:pPr>
        <w:ind w:left="360" w:hanging="360"/>
      </w:pPr>
      <w:r>
        <w:t>8.  学会拒绝和狠心，不内耗：心软会被当成"有实力兜底"。</w:t>
      </w:r>
    </w:p>
    <w:p w14:paraId="435628A3">
      <w:pPr>
        <w:ind w:left="360" w:hanging="360"/>
      </w:pPr>
      <w:r>
        <w:t>9.  孩子的话、邻居的观察、监控画面，都是免费的信息渠道。</w:t>
      </w:r>
    </w:p>
    <w:p w14:paraId="5CB0DDB4">
      <w:pPr>
        <w:ind w:left="360" w:hanging="360"/>
      </w:pPr>
      <w:r>
        <w:t>10.  换人成本高，但忍无可忍时果断换——"terminate一定事出有因"。</w:t>
      </w:r>
    </w:p>
    <w:p>
      <w:r>
        <w:t>11.  钱的事全部留痕：出粮签名、汇款自理、开户不出住址证明——不和她发生任何金钱关系。</w:t>
      </w:r>
    </w:p>
    <w:p>
      <w:r>
        <w:t>12.  群内经验不等于法规：工资、假期、赔偿这些数字，落地前查劳工处／入境处；查不到就标 N/A，别按群里说的付。</w:t>
      </w:r>
    </w:p>
    <w:p>
      <w:pPr>
        <w:pStyle w:val="3"/>
      </w:pPr>
      <w:r>
        <w:t>附二：本次更新索引（2026-09-09）</w:t>
      </w:r>
    </w:p>
    <w:p>
      <w:r>
        <w:t>本次依据 2026-08-31 11:00 至 2026-09-09 的新群聊（8,884 条，群组累计 42,317 条）新增／补充如下：</w:t>
      </w:r>
    </w:p>
    <w:p>
      <w:r>
        <w:t xml:space="preserve">•  </w:t>
      </w:r>
      <w:r>
        <w:rPr>
          <w:b/>
        </w:rPr>
        <w:t>新增条目：</w:t>
      </w:r>
      <w:r>
        <w:t>4 出粮方式与凭证、5 汇款回乡、6 银行开户、7 八达通／电话卡／Wi-Fi、14 作息家规与试用期、15 教她做事、16 沟通工具与背景调查、17 情绪与宗教、18 朋友圈与男友、19 零食网购与诈骗、22 孩子出行安全、24 合约硬条款速查、27 签证与 PAOS、28 假期、29 体检与保险、30 机票与遣散费、33 直接聘请。</w:t>
      </w:r>
    </w:p>
    <w:p>
      <w:r>
        <w:t xml:space="preserve">•  </w:t>
      </w:r>
      <w:r>
        <w:rPr>
          <w:b/>
        </w:rPr>
        <w:t>补充条目：</w:t>
      </w:r>
      <w:r>
        <w:t>1 借钱（家人吸血／电子钱包借贷／官方口径）、2 偷窃（离职清场、保险柜＋小冰箱）、3 买菜（网购菜、超市优先、小票夹）、9 装病（抵港加做体检、公立配药）、23 怀孕（产假与医疗费用）、25 中介（FB 找前屋主、评价网站、退改条款）、26 工资（MAW 与膳食津贴、红包尺度）、31 解雇（速战速决、结清单、文件三件套、工人辞职通知期）、32 面试（上门试工）。</w:t>
      </w:r>
    </w:p>
    <w:p>
      <w:r>
        <w:t xml:space="preserve">•  </w:t>
      </w:r>
      <w:r>
        <w:rPr>
          <w:b/>
        </w:rPr>
        <w:t>结构变动：</w:t>
      </w:r>
      <w:r>
        <w:t>条目由 16 条扩为 33 条，编号全部重排；心法由十条扩为十二条；新增副标题、附二、附三。</w:t>
      </w:r>
    </w:p>
    <w:p>
      <w:pPr>
        <w:pStyle w:val="3"/>
      </w:pPr>
      <w:r>
        <w:t>附三：待核实清单（N/A）——落地前必须自己查一次</w:t>
      </w:r>
    </w:p>
    <w:p>
      <w:r>
        <w:t xml:space="preserve">•  </w:t>
      </w:r>
      <w:r>
        <w:rPr>
          <w:b/>
        </w:rPr>
        <w:t>规定最低工资与膳食津贴的当期标准：</w:t>
      </w:r>
      <w:r>
        <w:t>现为 HK$5,100／HK$1,236（2025-09-30 起签订的合约），每年检讨，签约前查劳工处 fdh.labour.gov.hk。</w:t>
      </w:r>
    </w:p>
    <w:p>
      <w:r>
        <w:t xml:space="preserve">•  </w:t>
      </w:r>
      <w:r>
        <w:rPr>
          <w:b/>
        </w:rPr>
        <w:t>年假机票由谁承担：</w:t>
      </w:r>
      <w:r>
        <w:t>群内说法不一，以你的标准雇佣合约条款为准。</w:t>
      </w:r>
    </w:p>
    <w:p>
      <w:r>
        <w:t xml:space="preserve">•  </w:t>
      </w:r>
      <w:r>
        <w:rPr>
          <w:b/>
        </w:rPr>
        <w:t>遣散费／长期服务金的计算公式与触发条件：</w:t>
      </w:r>
      <w:r>
        <w:t>群内只有流传说法，未核。</w:t>
      </w:r>
    </w:p>
    <w:p>
      <w:r>
        <w:t xml:space="preserve">•  </w:t>
      </w:r>
      <w:r>
        <w:rPr>
          <w:b/>
        </w:rPr>
        <w:t>病假薪酬比例、产假天数与薪酬比例：</w:t>
      </w:r>
      <w:r>
        <w:t>群内未讨论。</w:t>
      </w:r>
    </w:p>
    <w:p>
      <w:r>
        <w:t xml:space="preserve">•  </w:t>
      </w:r>
      <w:r>
        <w:t>强制性公积金（MPF）是否适用于外佣、雇主是否须供款：群内未讨论。</w:t>
      </w:r>
    </w:p>
    <w:p>
      <w:r>
        <w:t xml:space="preserve">•  </w:t>
      </w:r>
      <w:r>
        <w:rPr>
          <w:b/>
        </w:rPr>
        <w:t>薪俸税申报与雇主代扣责任：</w:t>
      </w:r>
      <w:r>
        <w:t>群内未讨论。</w:t>
      </w:r>
    </w:p>
    <w:p>
      <w:r>
        <w:t xml:space="preserve">•  </w:t>
      </w:r>
      <w:r>
        <w:rPr>
          <w:b/>
        </w:rPr>
        <w:t>入境处终止合约通知的具体表格编号：</w:t>
      </w:r>
      <w:r>
        <w:t>群内未提，查入境处「外籍家庭佣工网上服务」。</w:t>
      </w:r>
    </w:p>
    <w:p>
      <w:r>
        <w:t xml:space="preserve">•  </w:t>
      </w:r>
      <w:r>
        <w:t>AlipayHK／GCash 的转账限额与实名要求：群内实测每日约 HK$5,000，以官方最新条款为准。</w:t>
      </w:r>
    </w:p>
    <w:p>
      <w:r>
        <w:t xml:space="preserve">•  </w:t>
      </w:r>
      <w:r>
        <w:rPr>
          <w:b/>
        </w:rPr>
        <w:t>外佣持 HKID 在各银行独立开户的门槛：</w:t>
      </w:r>
      <w:r>
        <w:t>群内未讨论，查银行官网。</w:t>
      </w:r>
    </w:p>
    <w:p>
      <w:r>
        <w:t xml:space="preserve">•  </w:t>
      </w:r>
      <w:r>
        <w:rPr>
          <w:b/>
        </w:rPr>
        <w:t>各汇款渠道的汇率与手续费比较：</w:t>
      </w:r>
      <w:r>
        <w:t>群内未做比较（N/A）。</w:t>
      </w:r>
    </w:p>
    <w:p>
      <w:r>
        <w:t xml:space="preserve">•  </w:t>
      </w:r>
      <w:r>
        <w:t>疫苗（麻疹、腮腺炎、德国麻疹等）的最新入境要求：群内未讨论，查入境处／卫生署。</w:t>
      </w:r>
    </w:p>
    <w:p>
      <w:r>
        <w:t xml:space="preserve">•  </w:t>
      </w:r>
      <w:r>
        <w:rPr>
          <w:b/>
        </w:rPr>
        <w:t>外佣入境冷却期、断约禁入年限：</w:t>
      </w:r>
      <w:r>
        <w:t>群内流传版本未与入境处核实，不要当谈判依据。</w:t>
      </w:r>
    </w:p>
    <w:p>
      <w:r>
        <w:rPr>
          <w:b/>
        </w:rPr>
        <w:t>说明：</w:t>
      </w:r>
      <w:r>
        <w:t>本文件为群友经验整理，不是法律意见。凡涉及金额、天数、法例条文，以香港劳工处／入境处最新公告及你的《标准雇佣合约》正本为准。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0E4469"/>
    <w:rsid w:val="508D1C56"/>
    <w:rsid w:val="56457D9C"/>
    <w:rsid w:val="696439B9"/>
    <w:rsid w:val="75DB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Calibri" w:hAnsi="Calibri" w:eastAsia="等线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864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3864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5205</Words>
  <Characters>5338</Characters>
  <Lines>0</Lines>
  <Paragraphs>0</Paragraphs>
  <TotalTime>2</TotalTime>
  <ScaleCrop>false</ScaleCrop>
  <LinksUpToDate>false</LinksUpToDate>
  <CharactersWithSpaces>5555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EZdeepwit</cp:lastModifiedBy>
  <dcterms:modified xsi:type="dcterms:W3CDTF">2026-08-31T05:17:42Z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eyJoZGlkIjoiNmU0NTNlNTFlZGQ1ZGI3YjM5YTFiZTRkNzNmMzY5ODciLCJ1c2VySWQiOiIxODY0NTkxOTY4In0=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FB39E19709C54055A5EF2D22A313C3E5_12</vt:lpwstr>
  </property>
</Properties>
</file>